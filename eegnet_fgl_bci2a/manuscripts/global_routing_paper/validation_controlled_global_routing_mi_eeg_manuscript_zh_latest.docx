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jc w:val="center"/>
      </w:pPr>
      <w:r>
        <w:t>面向短窗运动想象脑电解码的黎曼引导训练与验证集控制路由</w:t>
      </w:r>
    </w:p>
    <w:p>
      <w:pPr>
        <w:spacing w:after="100" w:line="276" w:lineRule="auto"/>
        <w:ind w:firstLine="420"/>
      </w:pPr>
      <w:r>
        <w:rPr>
          <w:rFonts w:ascii="微软雅黑" w:hAnsi="微软雅黑" w:eastAsia="微软雅黑"/>
          <w:sz w:val="21"/>
        </w:rPr>
        <w:t>作者： [作者姓名]</w:t>
      </w:r>
    </w:p>
    <w:p>
      <w:pPr>
        <w:spacing w:after="100" w:line="276" w:lineRule="auto"/>
        <w:ind w:firstLine="420"/>
      </w:pPr>
      <w:r>
        <w:rPr>
          <w:rFonts w:ascii="微软雅黑" w:hAnsi="微软雅黑" w:eastAsia="微软雅黑"/>
          <w:sz w:val="21"/>
        </w:rPr>
        <w:t>单位： [院系、机构、城市、国家]</w:t>
      </w:r>
    </w:p>
    <w:p>
      <w:pPr>
        <w:spacing w:after="100" w:line="276" w:lineRule="auto"/>
        <w:ind w:firstLine="420"/>
      </w:pPr>
      <w:r>
        <w:rPr>
          <w:rFonts w:ascii="微软雅黑" w:hAnsi="微软雅黑" w:eastAsia="微软雅黑"/>
          <w:sz w:val="21"/>
        </w:rPr>
        <w:t>通讯作者： [姓名和邮箱]</w:t>
      </w:r>
    </w:p>
    <w:p>
      <w:pPr>
        <w:pStyle w:val="3"/>
      </w:pPr>
      <w:r>
        <w:t>摘要</w:t>
      </w:r>
    </w:p>
    <w:p>
      <w:pPr>
        <w:spacing w:after="100" w:line="276" w:lineRule="auto"/>
        <w:ind w:firstLine="420"/>
      </w:pPr>
      <w:r>
        <w:rPr>
          <w:rFonts w:ascii="微软雅黑" w:hAnsi="微软雅黑" w:eastAsia="微软雅黑"/>
          <w:sz w:val="21"/>
        </w:rPr>
        <w:t>缩短运动想象脑电（MI-EEG）的分析窗口有助于减少分类前所需的信号长度，但固定时间窗和单一监督方式无法稳定适用于所有被试。本文围绕 2 s 短窗解码研究两类训练期辅助策略：在 BCI Competition IV-2a 上，采用验证集控制全局路由，在固定窗交叉熵、自适应窗交叉熵、固定窗双教师知识蒸馏和自适应窗双教师知识蒸馏之间进行被试级选择；双教师分别为冻结的 4 s Compact EEGNet 与基于 4 s 协方差切空间逻辑回归的黎曼教师。在 BCI Competition IV-2b 上，由于二分类三通道任务中双教师未稳定优于固定 2 s CE，本文将双教师候选替换为 Riemann KD + spatial loss，以黎曼教师软标签和空间结构约束引导 2 s Compact EEGNet，并比较固定窗、自适应窗及验证集路由。所有候选策略仅依据训练会话中的验证集选择，评估会话始终隔离。本文在 BCI Competition IV-2a 和 2b 的 9 名被试上采用 5 个随机种子开展跨会话实验。2a 上，全局路由将固定 2 s 交叉熵准确率由 56.72% 提升至 59.31%（配对 t 检验 p=0.0055，Wilcoxon p=0.0078）。2b 上，自适应 Riemann KD + spatial loss 取得最高平均准确率 77.12%，全局路由达到 77.01%，相对固定 2 s CE 的 76.34% 提高 0.67 个百分点。2b 的提升幅度小于 2a，应解释为跨数据集的小幅正向验证，而非显著突破。等总权重分析表明，2a 上双教师具有较稳定的互补趋势，而 2b 上神经教师和黎曼教师的组合未产生额外收益，直接引入黎曼空间结构约束更合适。推理阶段不调用教师，在 RTX 3070 Ti 上，固定策略每 trial 约需 1.01-1.42 ms，自适应策略约需 2.36-3.21 ms。结果支持将该方法定位为短窗策略选择与训练期知识迁移框架，而非对完整时间窗解码的普遍替代。</w:t>
      </w:r>
    </w:p>
    <w:p>
      <w:pPr>
        <w:spacing w:after="100" w:line="276" w:lineRule="auto"/>
        <w:ind w:firstLine="420"/>
      </w:pPr>
      <w:r>
        <w:rPr>
          <w:rFonts w:ascii="微软雅黑" w:hAnsi="微软雅黑" w:eastAsia="微软雅黑"/>
          <w:sz w:val="21"/>
        </w:rPr>
        <w:t>关键词： 脑机接口；脑电；运动想象；时间路由；知识蒸馏；黎曼几何；EEGNet</w:t>
      </w:r>
    </w:p>
    <w:p>
      <w:pPr>
        <w:pStyle w:val="3"/>
      </w:pPr>
      <w:r>
        <w:t>1 引言</w:t>
      </w:r>
    </w:p>
    <w:p>
      <w:pPr>
        <w:spacing w:after="100" w:line="276" w:lineRule="auto"/>
        <w:ind w:firstLine="420"/>
      </w:pPr>
      <w:r>
        <w:rPr>
          <w:rFonts w:ascii="微软雅黑" w:hAnsi="微软雅黑" w:eastAsia="微软雅黑"/>
          <w:sz w:val="21"/>
        </w:rPr>
        <w:t>运动想象脑机接口通过脑电图推断想象运动，可用于交流、康复和设备控制。许多离线解码研究使用提示后数秒的 EEG。较长时间窗提供更多时序证据，但也会延长系统在作出决策前必须等待的信号时长。因此，短窗解码对响应式系统具有吸引力，不过早期片段可能仅包含不完整的事件相关去同步或同步模式。</w:t>
      </w:r>
    </w:p>
    <w:p>
      <w:pPr>
        <w:spacing w:after="100" w:line="276" w:lineRule="auto"/>
        <w:ind w:firstLine="420"/>
      </w:pPr>
      <w:r>
        <w:rPr>
          <w:rFonts w:ascii="微软雅黑" w:hAnsi="微软雅黑" w:eastAsia="微软雅黑"/>
          <w:sz w:val="21"/>
        </w:rPr>
        <w:t>紧凑卷积网络与基于协方差的黎曼分类器为 MI-EEG 提供了互补视角。EEGNet 从波形中直接学习时间滤波和深度可分离空间滤波；黎曼方法则以对称正定通道协方差矩阵表示每个 trial，并使用流形距离或切空间特征进行分类。部署时希望模型足够紧凑，而训练阶段的完整时间窗协方差模型可提供较稳健的几何信息。</w:t>
      </w:r>
    </w:p>
    <w:p>
      <w:pPr>
        <w:spacing w:after="100" w:line="276" w:lineRule="auto"/>
        <w:ind w:firstLine="420"/>
      </w:pPr>
      <w:r>
        <w:rPr>
          <w:rFonts w:ascii="微软雅黑" w:hAnsi="微软雅黑" w:eastAsia="微软雅黑"/>
          <w:sz w:val="21"/>
        </w:rPr>
        <w:t>知识蒸馏可用具有额外信息的教师监督受限学生。本研究关注“时间特权”场景：教师在训练时观察 4 s 信号，学生在训练和推理时仅观察 2 s。初步实验显示，神经教师、黎曼教师与检测器选择的时间窗均具有明显的被试依赖性；对部分被试有益的策略也会对另一些被试造成负迁移。</w:t>
      </w:r>
    </w:p>
    <w:p>
      <w:pPr>
        <w:spacing w:after="100" w:line="276" w:lineRule="auto"/>
        <w:ind w:firstLine="420"/>
      </w:pPr>
      <w:r>
        <w:rPr>
          <w:rFonts w:ascii="微软雅黑" w:hAnsi="微软雅黑" w:eastAsia="微软雅黑"/>
          <w:sz w:val="21"/>
        </w:rPr>
        <w:t>因此，本文将短窗解码表述为训练期知识迁移与验证集控制策略选择问题。在 2a 上，对每个被试和随机种子分别训练固定窗 CE、自适应窗 CE、固定窗双教师 KD、自适应窗双教师 KD 四个完整候选模型，并只依据训练会话验证准确率选择一个候选。这里的“全局”表示每个被试和训练种子只选择一条路线，而不是对每个测试 trial 使用混合专家门控。在 2b 上，保留相同的验证集选择思想，但将教师候选改为固定/自适应 Riemann KD + spatial loss，以检验三通道二分类任务中时间窗选择和黎曼空间监督的组合是否仍有收益。测试时不调用教师，仅在自适应路线中使用时间检测器。</w:t>
      </w:r>
    </w:p>
    <w:p>
      <w:pPr>
        <w:spacing w:after="100" w:line="276" w:lineRule="auto"/>
        <w:ind w:firstLine="420"/>
      </w:pPr>
      <w:r>
        <w:rPr>
          <w:rFonts w:ascii="微软雅黑" w:hAnsi="微软雅黑" w:eastAsia="微软雅黑"/>
          <w:sz w:val="21"/>
        </w:rPr>
        <w:t>本文主要贡献如下：</w:t>
      </w:r>
    </w:p>
    <w:p>
      <w:pPr>
        <w:pStyle w:val="16"/>
      </w:pPr>
      <w:r>
        <w:rPr>
          <w:rFonts w:ascii="微软雅黑" w:hAnsi="微软雅黑" w:eastAsia="微软雅黑"/>
        </w:rPr>
        <w:t>提出面向短窗 MI-EEG 解码的训练期知识迁移框架，在复杂四分类任务中使用验证集控制全局路由。</w:t>
      </w:r>
    </w:p>
    <w:p>
      <w:pPr>
        <w:pStyle w:val="16"/>
      </w:pPr>
      <w:r>
        <w:rPr>
          <w:rFonts w:ascii="微软雅黑" w:hAnsi="微软雅黑" w:eastAsia="微软雅黑"/>
        </w:rPr>
        <w:t>构建由 4 s 神经 EEGNet 与 4 s 黎曼切空间逻辑回归共同监督 2 s Compact EEGNet 的双教师训练方案，并在二分类三通道任务中采用 Riemann KD + spatial loss 的单黎曼教师配置及验证集路由对照。</w:t>
      </w:r>
    </w:p>
    <w:p>
      <w:pPr>
        <w:pStyle w:val="16"/>
      </w:pPr>
      <w:r>
        <w:rPr>
          <w:rFonts w:ascii="微软雅黑" w:hAnsi="微软雅黑" w:eastAsia="微软雅黑"/>
        </w:rPr>
        <w:t>在 BCI Competition IV-2a/2b 上完成 9 被试、5 随机种子、跨会话且严格隔离测试集的实验矩阵。</w:t>
      </w:r>
    </w:p>
    <w:p>
      <w:pPr>
        <w:pStyle w:val="16"/>
      </w:pPr>
      <w:r>
        <w:rPr>
          <w:rFonts w:ascii="微软雅黑" w:hAnsi="微软雅黑" w:eastAsia="微软雅黑"/>
        </w:rPr>
        <w:t>补充等总 KD 权重消融、跨 seed 路由稳健性、推理复杂度和逐类别误差分析，区分教师互补、路由误选与短窗信息上限。</w:t>
      </w:r>
    </w:p>
    <w:p>
      <w:pPr>
        <w:pStyle w:val="3"/>
      </w:pPr>
      <w:r>
        <w:t>2 材料与方法</w:t>
      </w:r>
    </w:p>
    <w:p>
      <w:pPr>
        <w:pStyle w:val="4"/>
      </w:pPr>
      <w:r>
        <w:t>2.1 数据集与实验协议</w:t>
      </w:r>
    </w:p>
    <w:p>
      <w:pPr>
        <w:spacing w:after="100" w:line="276" w:lineRule="auto"/>
        <w:ind w:firstLine="420"/>
      </w:pPr>
      <w:r>
        <w:rPr>
          <w:rFonts w:ascii="微软雅黑" w:hAnsi="微软雅黑" w:eastAsia="微软雅黑"/>
          <w:sz w:val="21"/>
        </w:rPr>
        <w:t>BCI Competition IV-2a 通过 MOABB 的 BNCI2014_001 获取，包含 9 名被试、22 个 EEG 通道和左手、右手、双脚、舌部 4 类运动想象。2b 通过 BNCI2014_004 获取，包含 9 名被试、3 个双极EEG 通道和左手/右手二分类。两套数据均以 250 Hz 采样。</w:t>
      </w:r>
    </w:p>
    <w:p>
      <w:pPr>
        <w:spacing w:after="100" w:line="276" w:lineRule="auto"/>
        <w:ind w:firstLine="420"/>
      </w:pPr>
      <w:r>
        <w:rPr>
          <w:rFonts w:ascii="微软雅黑" w:hAnsi="微软雅黑" w:eastAsia="微软雅黑"/>
          <w:sz w:val="21"/>
        </w:rPr>
        <w:t>实验采用被试内、跨会话协议。指定训练会话按类别分层划分为 80% 训练集和 20% 验证集，评估会话保持为完全独立的测试集。划分使用随机种子 42、2024、3407、7 和 123。模型训练、教师拟合、检测器训练、超参数选择、checkpoint 选择和路由选择均只使用训练会话。</w:t>
      </w:r>
    </w:p>
    <w:p>
      <w:pPr>
        <w:spacing w:after="100" w:line="276" w:lineRule="auto"/>
        <w:ind w:firstLine="420"/>
      </w:pPr>
      <w:r>
        <w:rPr>
          <w:rFonts w:ascii="微软雅黑" w:hAnsi="微软雅黑" w:eastAsia="微软雅黑"/>
          <w:sz w:val="21"/>
        </w:rPr>
        <w:t>表 1 数据集特征与跨会话协议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D9EAF7"/>
            <w:vAlign w:val="center"/>
          </w:tcPr>
          <w:p>
            <w:pPr>
              <w:spacing w:after="0" w:line="240" w:lineRule="auto"/>
            </w:pPr>
            <w:r>
              <w:rPr>
                <w:rFonts w:ascii="微软雅黑" w:hAnsi="微软雅黑" w:eastAsia="微软雅黑"/>
                <w:b/>
                <w:sz w:val="17"/>
              </w:rPr>
              <w:t>数据集</w:t>
            </w:r>
          </w:p>
        </w:tc>
        <w:tc>
          <w:tcPr>
            <w:tcW w:w="2016" w:type="dxa"/>
            <w:shd w:val="clear" w:color="auto" w:fill="D9EAF7"/>
            <w:vAlign w:val="center"/>
          </w:tcPr>
          <w:p>
            <w:pPr>
              <w:spacing w:after="0" w:line="240" w:lineRule="auto"/>
            </w:pPr>
            <w:r>
              <w:rPr>
                <w:rFonts w:ascii="微软雅黑" w:hAnsi="微软雅黑" w:eastAsia="微软雅黑"/>
                <w:b/>
                <w:sz w:val="17"/>
              </w:rPr>
              <w:t>类别</w:t>
            </w:r>
          </w:p>
        </w:tc>
        <w:tc>
          <w:tcPr>
            <w:tcW w:w="2016" w:type="dxa"/>
            <w:shd w:val="clear" w:color="auto" w:fill="D9EAF7"/>
            <w:vAlign w:val="center"/>
          </w:tcPr>
          <w:p>
            <w:pPr>
              <w:spacing w:after="0" w:line="240" w:lineRule="auto"/>
            </w:pPr>
            <w:r>
              <w:rPr>
                <w:rFonts w:ascii="微软雅黑" w:hAnsi="微软雅黑" w:eastAsia="微软雅黑"/>
                <w:b/>
                <w:sz w:val="17"/>
              </w:rPr>
              <w:t>EEG 通道</w:t>
            </w:r>
          </w:p>
        </w:tc>
        <w:tc>
          <w:tcPr>
            <w:tcW w:w="2016" w:type="dxa"/>
            <w:shd w:val="clear" w:color="auto" w:fill="D9EAF7"/>
            <w:vAlign w:val="center"/>
          </w:tcPr>
          <w:p>
            <w:pPr>
              <w:spacing w:after="0" w:line="240" w:lineRule="auto"/>
            </w:pPr>
            <w:r>
              <w:rPr>
                <w:rFonts w:ascii="微软雅黑" w:hAnsi="微软雅黑" w:eastAsia="微软雅黑"/>
                <w:b/>
                <w:sz w:val="17"/>
              </w:rPr>
              <w:t>采样率</w:t>
            </w:r>
          </w:p>
        </w:tc>
        <w:tc>
          <w:tcPr>
            <w:tcW w:w="2016" w:type="dxa"/>
            <w:shd w:val="clear" w:color="auto" w:fill="D9EAF7"/>
            <w:vAlign w:val="center"/>
          </w:tcPr>
          <w:p>
            <w:pPr>
              <w:spacing w:after="0" w:line="240" w:lineRule="auto"/>
            </w:pPr>
            <w:r>
              <w:rPr>
                <w:rFonts w:ascii="微软雅黑" w:hAnsi="微软雅黑" w:eastAsia="微软雅黑"/>
                <w:b/>
                <w:sz w:val="17"/>
              </w:rPr>
              <w:t>协议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pPr>
              <w:spacing w:after="0" w:line="240" w:lineRule="auto"/>
            </w:pPr>
            <w:r>
              <w:rPr>
                <w:rFonts w:ascii="微软雅黑" w:hAnsi="微软雅黑" w:eastAsia="微软雅黑"/>
                <w:b w:val="0"/>
                <w:sz w:val="17"/>
              </w:rPr>
              <w:t>BCI IV-2a / BNCI2014_001</w:t>
            </w:r>
          </w:p>
        </w:tc>
        <w:tc>
          <w:tcPr>
            <w:tcW w:w="2016" w:type="dxa"/>
            <w:vAlign w:val="center"/>
          </w:tcPr>
          <w:p>
            <w:pPr>
              <w:spacing w:after="0" w:line="240" w:lineRule="auto"/>
            </w:pPr>
            <w:r>
              <w:rPr>
                <w:rFonts w:ascii="微软雅黑" w:hAnsi="微软雅黑" w:eastAsia="微软雅黑"/>
                <w:b w:val="0"/>
                <w:sz w:val="17"/>
              </w:rPr>
              <w:t>4</w:t>
            </w:r>
          </w:p>
        </w:tc>
        <w:tc>
          <w:tcPr>
            <w:tcW w:w="2016" w:type="dxa"/>
            <w:vAlign w:val="center"/>
          </w:tcPr>
          <w:p>
            <w:pPr>
              <w:spacing w:after="0" w:line="240" w:lineRule="auto"/>
            </w:pPr>
            <w:r>
              <w:rPr>
                <w:rFonts w:ascii="微软雅黑" w:hAnsi="微软雅黑" w:eastAsia="微软雅黑"/>
                <w:b w:val="0"/>
                <w:sz w:val="17"/>
              </w:rPr>
              <w:t>22</w:t>
            </w:r>
          </w:p>
        </w:tc>
        <w:tc>
          <w:tcPr>
            <w:tcW w:w="2016" w:type="dxa"/>
            <w:vAlign w:val="center"/>
          </w:tcPr>
          <w:p>
            <w:pPr>
              <w:spacing w:after="0" w:line="240" w:lineRule="auto"/>
            </w:pPr>
            <w:r>
              <w:rPr>
                <w:rFonts w:ascii="微软雅黑" w:hAnsi="微软雅黑" w:eastAsia="微软雅黑"/>
                <w:b w:val="0"/>
                <w:sz w:val="17"/>
              </w:rPr>
              <w:t>250 Hz</w:t>
            </w:r>
          </w:p>
        </w:tc>
        <w:tc>
          <w:tcPr>
            <w:tcW w:w="2016" w:type="dxa"/>
            <w:vAlign w:val="center"/>
          </w:tcPr>
          <w:p>
            <w:pPr>
              <w:spacing w:after="0" w:line="240" w:lineRule="auto"/>
            </w:pPr>
            <w:r>
              <w:rPr>
                <w:rFonts w:ascii="微软雅黑" w:hAnsi="微软雅黑" w:eastAsia="微软雅黑"/>
                <w:b w:val="0"/>
                <w:sz w:val="17"/>
              </w:rPr>
              <w:t>训练会话→训练/验证；评估会话→测试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pPr>
              <w:spacing w:after="0" w:line="240" w:lineRule="auto"/>
            </w:pPr>
            <w:r>
              <w:rPr>
                <w:rFonts w:ascii="微软雅黑" w:hAnsi="微软雅黑" w:eastAsia="微软雅黑"/>
                <w:b w:val="0"/>
                <w:sz w:val="17"/>
              </w:rPr>
              <w:t>BCI IV-2b / BNCI2014_004</w:t>
            </w:r>
          </w:p>
        </w:tc>
        <w:tc>
          <w:tcPr>
            <w:tcW w:w="2016" w:type="dxa"/>
            <w:vAlign w:val="center"/>
          </w:tcPr>
          <w:p>
            <w:pPr>
              <w:spacing w:after="0" w:line="240" w:lineRule="auto"/>
            </w:pPr>
            <w:r>
              <w:rPr>
                <w:rFonts w:ascii="微软雅黑" w:hAnsi="微软雅黑" w:eastAsia="微软雅黑"/>
                <w:b w:val="0"/>
                <w:sz w:val="17"/>
              </w:rPr>
              <w:t>2</w:t>
            </w:r>
          </w:p>
        </w:tc>
        <w:tc>
          <w:tcPr>
            <w:tcW w:w="2016" w:type="dxa"/>
            <w:vAlign w:val="center"/>
          </w:tcPr>
          <w:p>
            <w:pPr>
              <w:spacing w:after="0" w:line="240" w:lineRule="auto"/>
            </w:pPr>
            <w:r>
              <w:rPr>
                <w:rFonts w:ascii="微软雅黑" w:hAnsi="微软雅黑" w:eastAsia="微软雅黑"/>
                <w:b w:val="0"/>
                <w:sz w:val="17"/>
              </w:rPr>
              <w:t>3</w:t>
            </w:r>
          </w:p>
        </w:tc>
        <w:tc>
          <w:tcPr>
            <w:tcW w:w="2016" w:type="dxa"/>
            <w:vAlign w:val="center"/>
          </w:tcPr>
          <w:p>
            <w:pPr>
              <w:spacing w:after="0" w:line="240" w:lineRule="auto"/>
            </w:pPr>
            <w:r>
              <w:rPr>
                <w:rFonts w:ascii="微软雅黑" w:hAnsi="微软雅黑" w:eastAsia="微软雅黑"/>
                <w:b w:val="0"/>
                <w:sz w:val="17"/>
              </w:rPr>
              <w:t>250 Hz</w:t>
            </w:r>
          </w:p>
        </w:tc>
        <w:tc>
          <w:tcPr>
            <w:tcW w:w="2016" w:type="dxa"/>
            <w:vAlign w:val="center"/>
          </w:tcPr>
          <w:p>
            <w:pPr>
              <w:spacing w:after="0" w:line="240" w:lineRule="auto"/>
            </w:pPr>
            <w:r>
              <w:rPr>
                <w:rFonts w:ascii="微软雅黑" w:hAnsi="微软雅黑" w:eastAsia="微软雅黑"/>
                <w:b w:val="0"/>
                <w:sz w:val="17"/>
              </w:rPr>
              <w:t>训练会话→训练/验证；评估会话→测试</w:t>
            </w:r>
          </w:p>
        </w:tc>
      </w:tr>
    </w:tbl>
    <w:p/>
    <w:p>
      <w:pPr>
        <w:pStyle w:val="4"/>
      </w:pPr>
      <w:r>
        <w:t>2.2 预处理与数据泄漏控制</w:t>
      </w:r>
    </w:p>
    <w:p>
      <w:pPr>
        <w:spacing w:after="100" w:line="276" w:lineRule="auto"/>
        <w:ind w:firstLine="420"/>
      </w:pPr>
      <w:r>
        <w:rPr>
          <w:rFonts w:ascii="微软雅黑" w:hAnsi="微软雅黑" w:eastAsia="微软雅黑"/>
          <w:sz w:val="21"/>
        </w:rPr>
        <w:t>EEG trial 采用 8-32 Hz 带通滤波，并截取提示后的 0-4 s。逐通道标准化参数仅在训练子集上拟合，再原样应用于验证集与测试集。固定短窗使用 0-2 s；自适应窗长度始终为 2 s，但起点由检测器选择。</w:t>
      </w:r>
    </w:p>
    <w:p>
      <w:pPr>
        <w:spacing w:after="100" w:line="276" w:lineRule="auto"/>
        <w:ind w:firstLine="420"/>
      </w:pPr>
      <w:r>
        <w:rPr>
          <w:rFonts w:ascii="微软雅黑" w:hAnsi="微软雅黑" w:eastAsia="微软雅黑"/>
          <w:sz w:val="21"/>
        </w:rPr>
        <w:t>教师引导训练中，学生的 2 s 输入和教师的 4 s 输入均从同一个 trial 裁剪并在批处理前保持对应关系。标签和样本顺序不被打乱。教师只产生训练集和验证集软标签或空间结构目标，测试阶段仅调用 2 s 学生模型。测试会话不参与时间窗、阈值、超参数、模型 checkpoint 或路线选择。</w:t>
      </w:r>
    </w:p>
    <w:p>
      <w:pPr>
        <w:pStyle w:val="4"/>
      </w:pPr>
      <w:r>
        <w:t>2.3 Compact 学生与长窗教师</w:t>
      </w:r>
    </w:p>
    <w:p>
      <w:pPr>
        <w:spacing w:after="100" w:line="276" w:lineRule="auto"/>
        <w:ind w:firstLine="420"/>
      </w:pPr>
      <w:r>
        <w:rPr>
          <w:rFonts w:ascii="微软雅黑" w:hAnsi="微软雅黑" w:eastAsia="微软雅黑"/>
          <w:sz w:val="21"/>
        </w:rPr>
        <w:t>所有路由候选分类器均采用 PyTorch Compact EEGNet，输入形状为 [batch, 1, channels, samples]。模型使用 F1=8、深度倍增因子 D=2、F2=16、64 样本时间卷积核、ELU、平均池化和 dropout=0.5。两个数据集的 4 s 神经教师现已统一为 Compact EEGNet，并在同一被试的训练子集上训练后冻结。统一教师结构避免了旧版本中 2a 使用 Compact、2b 使用 EEGNetV4 所造成的方法口径差异。</w:t>
      </w:r>
    </w:p>
    <w:p>
      <w:pPr>
        <w:spacing w:after="100" w:line="276" w:lineRule="auto"/>
        <w:ind w:firstLine="420"/>
      </w:pPr>
      <w:r>
        <w:rPr>
          <w:rFonts w:ascii="微软雅黑" w:hAnsi="微软雅黑" w:eastAsia="微软雅黑"/>
          <w:sz w:val="21"/>
        </w:rPr>
        <w:t>黎曼教师使用 Oracle Approximating Shrinkage（OAS）估计原始 4 s trial 的协方差矩阵，映射至黎曼均值处的切空间后使用多项逻辑回归分类。正则参数 C 从 {0.01, 0.03, 0.1, 0.3, 1, 3, 10} 中通过训练会话内部验证选择，不使用测试会话。</w:t>
      </w:r>
    </w:p>
    <w:p>
      <w:pPr>
        <w:spacing w:after="100" w:line="276" w:lineRule="auto"/>
        <w:ind w:firstLine="420"/>
      </w:pPr>
      <w:r>
        <w:rPr>
          <w:rFonts w:ascii="微软雅黑" w:hAnsi="微软雅黑" w:eastAsia="微软雅黑"/>
          <w:sz w:val="21"/>
        </w:rPr>
        <w:t>2a 的双教师目标函数为 L=CE+alpha_E*KL_E+alpha_R*KL_R，其中 CE 为真实标签交叉熵，KL_E 和 KL_R 分别传递 4 s 神经教师与黎曼教师的类别分布。固定双教师主配置采用 alpha_E=0.4、alpha_R=0.4、T=1.0；所有教师只在训练阶段使用。</w:t>
      </w:r>
    </w:p>
    <w:p>
      <w:pPr>
        <w:spacing w:after="100" w:line="276" w:lineRule="auto"/>
        <w:ind w:firstLine="420"/>
      </w:pPr>
      <w:r>
        <w:rPr>
          <w:rFonts w:ascii="微软雅黑" w:hAnsi="微软雅黑" w:eastAsia="微软雅黑"/>
          <w:sz w:val="21"/>
        </w:rPr>
        <w:t>2b 的教师候选不再采用神经-黎曼双教师，而采用 Riemann KD + spatial loss。该配置使用同一 4 s 黎曼教师产生类别概率，并将黎曼协方差结构作为 student 空间特征学习的正则项。损失函数为 L=CE+lambda_R*KL_R+lambda_S*L_spatial，实验中 lambda_R=0.1，lambda_S=0.2，spatial source 为 pre-depthwise 表征。该设计用于检验三通道二分类任务中，直接约束空间结构是否比额外加入神经教师更稳定。</w:t>
      </w:r>
    </w:p>
    <w:p>
      <w:pPr>
        <w:pStyle w:val="4"/>
      </w:pPr>
      <w:r>
        <w:t>2.4 自适应时间窗候选与诊断</w:t>
      </w:r>
    </w:p>
    <w:p>
      <w:pPr>
        <w:spacing w:after="100" w:line="276" w:lineRule="auto"/>
        <w:ind w:firstLine="420"/>
      </w:pPr>
      <w:r>
        <w:rPr>
          <w:rFonts w:ascii="微软雅黑" w:hAnsi="微软雅黑" w:eastAsia="微软雅黑"/>
          <w:sz w:val="21"/>
        </w:rPr>
        <w:t>2a 使用类别感知 MI-active 检测器，以 0.5 s 窗口和 0.25 s 步长扫描。早期窗口标记为非 MI，稳定 MI 窗口使用 trial 类别，过渡窗口不参与训练。检测阈值和连续阳性窗口数量由训练会话验证数据确定，并在五随机种子路由实验前固定。</w:t>
      </w:r>
    </w:p>
    <w:p>
      <w:pPr>
        <w:spacing w:after="100" w:line="276" w:lineRule="auto"/>
        <w:ind w:firstLine="420"/>
      </w:pPr>
      <w:r>
        <w:rPr>
          <w:rFonts w:ascii="微软雅黑" w:hAnsi="微软雅黑" w:eastAsia="微软雅黑"/>
          <w:sz w:val="21"/>
        </w:rPr>
        <w:t>2b 的自适应窗口实验使用 EEGNetV4 检测器，以 1 s 窗口和 0.25 s 步长扫描提示后 0-2 s。置信度在相邻 3 个窗口上平滑，选择峰值置信度对应的起点并向后截取 2 s。该检测器用于构造自适应 CE 和自适应 Riemann KD + spatial loss 候选；其作用是验证时间窗选择是否能与黎曼空间监督互补，而不是在测试集上选择最优起点。</w:t>
      </w:r>
    </w:p>
    <w:p>
      <w:pPr>
        <w:pStyle w:val="4"/>
      </w:pPr>
      <w:r>
        <w:t>2.5 验证集控制全局路由</w:t>
      </w:r>
    </w:p>
    <w:p>
      <w:pPr>
        <w:spacing w:after="100" w:line="276" w:lineRule="auto"/>
        <w:ind w:firstLine="420"/>
      </w:pPr>
      <w:r>
        <w:rPr>
          <w:rFonts w:ascii="微软雅黑" w:hAnsi="微软雅黑" w:eastAsia="微软雅黑"/>
          <w:sz w:val="21"/>
        </w:rPr>
        <w:t>2a 中，每个被试和随机种子均训练固定 CE、自适应 CE、固定双教师 KD、自适应双教师 KD 四个候选。所有候选在同一验证集上评估，选择准确率最高者。完全相同时采用保守优先级：固定 CE、固定双教师、自适应 CE、自适应双教师。选择完成后，才在评估会话上测试所选路线。2b 中，候选改为固定 CE、自适应 CE、固定 Riemann KD + spatial loss 和自适应 Riemann KD + spatial loss；验证集路由同样只使用训练会话内的验证准确率。</w:t>
      </w:r>
    </w:p>
    <w:p>
      <w:pPr>
        <w:spacing w:after="100" w:line="276" w:lineRule="auto"/>
        <w:ind w:firstLine="420"/>
      </w:pPr>
      <w:r>
        <w:rPr>
          <w:rFonts w:ascii="微软雅黑" w:hAnsi="微软雅黑" w:eastAsia="微软雅黑"/>
          <w:sz w:val="21"/>
        </w:rPr>
        <w:t>固定路线在部署时只运行 Compact EEGNet；自适应路线运行时间检测器后再运行 Compact EEGNet。无论选择哪条路线，教师和黎曼空间结构目标均仅在训练期使用。</w:t>
      </w:r>
    </w:p>
    <w:p>
      <w:pPr>
        <w:pStyle w:val="4"/>
      </w:pPr>
      <w:r>
        <w:t>2.6 优化、指标与统计检验</w:t>
      </w:r>
    </w:p>
    <w:p>
      <w:pPr>
        <w:spacing w:after="100" w:line="276" w:lineRule="auto"/>
        <w:ind w:firstLine="420"/>
      </w:pPr>
      <w:r>
        <w:rPr>
          <w:rFonts w:ascii="微软雅黑" w:hAnsi="微软雅黑" w:eastAsia="微软雅黑"/>
          <w:sz w:val="21"/>
        </w:rPr>
        <w:t>神经候选最多训练 300 epoch，batch size=32，学习率 0.001，权重衰减 0.0001，早停 patience=100。报告准确率、macro-F1 和 Cohen's kappa。先对每个被试的 5 个随机种子取均值，再在 9 个被试均值上进行配对 t 检验和 Wilcoxon 符号秩检验。涉及多条外部基线时，在每个数据集内进行 Holm 校正。</w:t>
      </w:r>
    </w:p>
    <w:p>
      <w:pPr>
        <w:spacing w:after="100" w:line="276" w:lineRule="auto"/>
        <w:ind w:firstLine="420"/>
      </w:pPr>
      <w:r>
        <w:t>对比方法包括 2 s/4 s EEGNetV4、OAS 黎曼切空间逻辑回归、CSP+收缩 LDA、ShallowConvNet 和 DeepConvNet，均采用相同的被试内跨会话五随机种子协议。ShallowConvNet 和 DeepConvNet 在两个数据集、两个时间窗、9 名被试和 5 个随机种子上完成复现。</w:t>
      </w:r>
    </w:p>
    <w:p>
      <w:pPr>
        <w:pStyle w:val="4"/>
      </w:pPr>
      <w:r>
        <w:t>2.7 等总 KD 权重消融</w:t>
      </w:r>
    </w:p>
    <w:p>
      <w:pPr>
        <w:spacing w:after="100" w:line="276" w:lineRule="auto"/>
        <w:ind w:firstLine="420"/>
      </w:pPr>
      <w:r>
        <w:rPr>
          <w:rFonts w:ascii="微软雅黑" w:hAnsi="微软雅黑" w:eastAsia="微软雅黑"/>
          <w:sz w:val="21"/>
        </w:rPr>
        <w:t>为区分双教师互补与总蒸馏权重增大造成的影响，新增两组等权对照。总 KD 权重为 0.4 时，比较神经单教师 0.4、黎曼单教师 0.4 和双教师 0.2+0.2；总 KD 权重为 0.8 时，比较神经单教师 0.8、黎曼单教师 0.8 和双教师 0.4+0.4。2a 的等权消融用于支持正式双教师路由主线；2b 的等权消融作为诊断结果，用于说明神经教师和双教师配置未优于固定 CE，因此 2b 主方法改用 Riemann KD + spatial loss。</w:t>
      </w:r>
      <w:r>
        <w:t xml:space="preserve"> 在 2b 上，另以 Riemann KD 权重 lambda_R 与空间结构损失权重 lambda_S 的和匹配总辅助权重，比较联合与单项监督；每个配置均使用 9 名被试和 5 个随机种子。</w:t>
      </w:r>
    </w:p>
    <w:p>
      <w:pPr>
        <w:pStyle w:val="4"/>
      </w:pPr>
      <w:r>
        <w:t>2.8 路由稳健性、复杂度与类别分析</w:t>
      </w:r>
    </w:p>
    <w:p>
      <w:pPr>
        <w:spacing w:after="100" w:line="276" w:lineRule="auto"/>
        <w:ind w:firstLine="420"/>
      </w:pPr>
      <w:r>
        <w:rPr>
          <w:rFonts w:ascii="微软雅黑" w:hAnsi="微软雅黑" w:eastAsia="微软雅黑"/>
          <w:sz w:val="21"/>
        </w:rPr>
        <w:t>为评估路线选择对单次验证划分的敏感性，进行了留一 seed 的跨 seed 共识分析：对每个被试和待评估seed，仅使用其余 4 个 seed 的验证集平均准确率选择路线，再读取被留出 seed 的测试结果。该分析不使用测试集选路，但由于不同 seed 的训练子集存在重叠，应视为稳健性诊断而非严格的 trial 级嵌套交叉验证。</w:t>
      </w:r>
    </w:p>
    <w:p>
      <w:pPr>
        <w:spacing w:after="100" w:line="276" w:lineRule="auto"/>
        <w:ind w:firstLine="420"/>
      </w:pPr>
      <w:r>
        <w:rPr>
          <w:rFonts w:ascii="微软雅黑" w:hAnsi="微软雅黑" w:eastAsia="微软雅黑"/>
          <w:sz w:val="21"/>
        </w:rPr>
        <w:t>推理复杂度统计学生和检测器的可训练参数、卷积/全连接 MACs，并在 CPU 与 RTX 3070 Ti 上测量batch=1 的每 trial 前向延迟。类别分析使用 45 次运行汇总的混淆计数计算 precision、recall 和 F1。</w:t>
      </w:r>
    </w:p>
    <w:p>
      <w:pPr>
        <w:pStyle w:val="3"/>
      </w:pPr>
      <w:r>
        <w:t>3 结果</w:t>
      </w:r>
    </w:p>
    <w:p>
      <w:pPr>
        <w:pStyle w:val="4"/>
      </w:pPr>
      <w:r>
        <w:t>3.1 BCI Competition IV-2a 主结果</w:t>
      </w:r>
    </w:p>
    <w:p>
      <w:pPr>
        <w:spacing w:after="100" w:line="276" w:lineRule="auto"/>
        <w:ind w:firstLine="420"/>
      </w:pPr>
      <w:r>
        <w:rPr>
          <w:rFonts w:ascii="微软雅黑" w:hAnsi="微软雅黑" w:eastAsia="微软雅黑"/>
          <w:sz w:val="21"/>
        </w:rPr>
        <w:t>全局路由达到 59.31% 准确率、58.42% macro-F1 和 0.4575 kappa；固定 2 s CE 分别为 56.72%、55.50% 和 0.4229。准确率提高 2.59 个百分点，9 名被试中 8 名提高、1 名下降。配对 t 检验p=0.0055，Wilcoxon p=0.0078；若仅对两个数据集的主比较进行 Holm 校正，2a 仍显著。</w:t>
      </w:r>
    </w:p>
    <w:p>
      <w:pPr>
        <w:spacing w:after="100" w:line="276" w:lineRule="auto"/>
        <w:ind w:firstLine="420"/>
      </w:pPr>
      <w:r>
        <w:rPr>
          <w:rFonts w:ascii="微软雅黑" w:hAnsi="微软雅黑" w:eastAsia="微软雅黑"/>
          <w:sz w:val="21"/>
        </w:rPr>
        <w:t>固定双教师候选达到 58.47%。路由进一步提高 0.84 个百分点，但路由与固定双教师的差异不显著（p=0.1741）。因此，路由收益主要来自利用被试差异并避免统一采用较差候选，而不是相对最强单一候选产生大幅提升。</w:t>
      </w:r>
    </w:p>
    <w:p>
      <w:pPr>
        <w:spacing w:after="100" w:line="276" w:lineRule="auto"/>
        <w:ind w:firstLine="420"/>
      </w:pPr>
      <w:r>
        <w:rPr>
          <w:rFonts w:ascii="微软雅黑" w:hAnsi="微软雅黑" w:eastAsia="微软雅黑"/>
          <w:sz w:val="21"/>
        </w:rPr>
        <w:t>表 2 五随机种子候选策略与路由表现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shd w:val="clear" w:color="auto" w:fill="D9EAF7"/>
            <w:vAlign w:val="center"/>
          </w:tcPr>
          <w:p>
            <w:pPr>
              <w:spacing w:after="0" w:line="240" w:lineRule="auto"/>
            </w:pPr>
            <w:r>
              <w:rPr>
                <w:rFonts w:ascii="微软雅黑" w:hAnsi="微软雅黑" w:eastAsia="微软雅黑"/>
                <w:b/>
                <w:sz w:val="17"/>
              </w:rPr>
              <w:t>数据集</w:t>
            </w:r>
          </w:p>
        </w:tc>
        <w:tc>
          <w:tcPr>
            <w:tcW w:w="1680" w:type="dxa"/>
            <w:shd w:val="clear" w:color="auto" w:fill="D9EAF7"/>
            <w:vAlign w:val="center"/>
          </w:tcPr>
          <w:p>
            <w:pPr>
              <w:spacing w:after="0" w:line="240" w:lineRule="auto"/>
            </w:pPr>
            <w:r>
              <w:rPr>
                <w:rFonts w:ascii="微软雅黑" w:hAnsi="微软雅黑" w:eastAsia="微软雅黑"/>
                <w:b/>
                <w:sz w:val="17"/>
              </w:rPr>
              <w:t>方法</w:t>
            </w:r>
          </w:p>
        </w:tc>
        <w:tc>
          <w:tcPr>
            <w:tcW w:w="1680" w:type="dxa"/>
            <w:shd w:val="clear" w:color="auto" w:fill="D9EAF7"/>
            <w:vAlign w:val="center"/>
          </w:tcPr>
          <w:p>
            <w:pPr>
              <w:spacing w:after="0" w:line="240" w:lineRule="auto"/>
            </w:pPr>
            <w:r>
              <w:rPr>
                <w:rFonts w:ascii="微软雅黑" w:hAnsi="微软雅黑" w:eastAsia="微软雅黑"/>
                <w:b/>
                <w:sz w:val="17"/>
              </w:rPr>
              <w:t>时间窗</w:t>
            </w:r>
          </w:p>
        </w:tc>
        <w:tc>
          <w:tcPr>
            <w:tcW w:w="1680" w:type="dxa"/>
            <w:shd w:val="clear" w:color="auto" w:fill="D9EAF7"/>
            <w:vAlign w:val="center"/>
          </w:tcPr>
          <w:p>
            <w:pPr>
              <w:spacing w:after="0" w:line="240" w:lineRule="auto"/>
            </w:pPr>
            <w:r>
              <w:rPr>
                <w:rFonts w:ascii="微软雅黑" w:hAnsi="微软雅黑" w:eastAsia="微软雅黑"/>
                <w:b/>
                <w:sz w:val="17"/>
              </w:rPr>
              <w:t>准确率</w:t>
            </w:r>
          </w:p>
        </w:tc>
        <w:tc>
          <w:tcPr>
            <w:tcW w:w="1680" w:type="dxa"/>
            <w:shd w:val="clear" w:color="auto" w:fill="D9EAF7"/>
            <w:vAlign w:val="center"/>
          </w:tcPr>
          <w:p>
            <w:pPr>
              <w:spacing w:after="0" w:line="240" w:lineRule="auto"/>
            </w:pPr>
            <w:r>
              <w:rPr>
                <w:rFonts w:ascii="微软雅黑" w:hAnsi="微软雅黑" w:eastAsia="微软雅黑"/>
                <w:b/>
                <w:sz w:val="17"/>
              </w:rPr>
              <w:t>Macro-F1</w:t>
            </w:r>
          </w:p>
        </w:tc>
        <w:tc>
          <w:tcPr>
            <w:tcW w:w="1680" w:type="dxa"/>
            <w:shd w:val="clear" w:color="auto" w:fill="D9EAF7"/>
            <w:vAlign w:val="center"/>
          </w:tcPr>
          <w:p>
            <w:pPr>
              <w:spacing w:after="0" w:line="240" w:lineRule="auto"/>
            </w:pPr>
            <w:r>
              <w:rPr>
                <w:rFonts w:ascii="微软雅黑" w:hAnsi="微软雅黑" w:eastAsia="微软雅黑"/>
                <w:b/>
                <w:sz w:val="17"/>
              </w:rPr>
              <w:t>Kappa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固定 CE</w:t>
            </w:r>
          </w:p>
        </w:tc>
        <w:tc>
          <w:tcPr>
            <w:tcW w:w="1680" w:type="dxa"/>
            <w:vAlign w:val="center"/>
          </w:tcPr>
          <w:p>
            <w:pPr>
              <w:spacing w:after="0" w:line="240" w:lineRule="auto"/>
            </w:pPr>
            <w:r>
              <w:rPr>
                <w:rFonts w:ascii="微软雅黑" w:hAnsi="微软雅黑" w:eastAsia="微软雅黑"/>
                <w:b w:val="0"/>
                <w:sz w:val="17"/>
              </w:rPr>
              <w:t>0-2 s</w:t>
            </w:r>
          </w:p>
        </w:tc>
        <w:tc>
          <w:tcPr>
            <w:tcW w:w="1680" w:type="dxa"/>
            <w:vAlign w:val="center"/>
          </w:tcPr>
          <w:p>
            <w:pPr>
              <w:spacing w:after="0" w:line="240" w:lineRule="auto"/>
            </w:pPr>
            <w:r>
              <w:rPr>
                <w:rFonts w:ascii="微软雅黑" w:hAnsi="微软雅黑" w:eastAsia="微软雅黑"/>
                <w:b w:val="0"/>
                <w:sz w:val="17"/>
              </w:rPr>
              <w:t>0.5672</w:t>
            </w:r>
          </w:p>
        </w:tc>
        <w:tc>
          <w:tcPr>
            <w:tcW w:w="1680" w:type="dxa"/>
            <w:vAlign w:val="center"/>
          </w:tcPr>
          <w:p>
            <w:pPr>
              <w:spacing w:after="0" w:line="240" w:lineRule="auto"/>
            </w:pPr>
            <w:r>
              <w:rPr>
                <w:rFonts w:ascii="微软雅黑" w:hAnsi="微软雅黑" w:eastAsia="微软雅黑"/>
                <w:b w:val="0"/>
                <w:sz w:val="17"/>
              </w:rPr>
              <w:t>0.5550</w:t>
            </w:r>
          </w:p>
        </w:tc>
        <w:tc>
          <w:tcPr>
            <w:tcW w:w="1680" w:type="dxa"/>
            <w:vAlign w:val="center"/>
          </w:tcPr>
          <w:p>
            <w:pPr>
              <w:spacing w:after="0" w:line="240" w:lineRule="auto"/>
            </w:pPr>
            <w:r>
              <w:rPr>
                <w:rFonts w:ascii="微软雅黑" w:hAnsi="微软雅黑" w:eastAsia="微软雅黑"/>
                <w:b w:val="0"/>
                <w:sz w:val="17"/>
              </w:rPr>
              <w:t>0.4229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自适应 CE</w:t>
            </w:r>
          </w:p>
        </w:tc>
        <w:tc>
          <w:tcPr>
            <w:tcW w:w="1680" w:type="dxa"/>
            <w:vAlign w:val="center"/>
          </w:tcPr>
          <w:p>
            <w:pPr>
              <w:spacing w:after="0" w:line="240" w:lineRule="auto"/>
            </w:pPr>
            <w:r>
              <w:rPr>
                <w:rFonts w:ascii="微软雅黑" w:hAnsi="微软雅黑" w:eastAsia="微软雅黑"/>
                <w:b w:val="0"/>
                <w:sz w:val="17"/>
              </w:rPr>
              <w:t>选择的 2 s</w:t>
            </w:r>
          </w:p>
        </w:tc>
        <w:tc>
          <w:tcPr>
            <w:tcW w:w="1680" w:type="dxa"/>
            <w:vAlign w:val="center"/>
          </w:tcPr>
          <w:p>
            <w:pPr>
              <w:spacing w:after="0" w:line="240" w:lineRule="auto"/>
            </w:pPr>
            <w:r>
              <w:rPr>
                <w:rFonts w:ascii="微软雅黑" w:hAnsi="微软雅黑" w:eastAsia="微软雅黑"/>
                <w:b w:val="0"/>
                <w:sz w:val="17"/>
              </w:rPr>
              <w:t>0.5481</w:t>
            </w:r>
          </w:p>
        </w:tc>
        <w:tc>
          <w:tcPr>
            <w:tcW w:w="1680" w:type="dxa"/>
            <w:vAlign w:val="center"/>
          </w:tcPr>
          <w:p>
            <w:pPr>
              <w:spacing w:after="0" w:line="240" w:lineRule="auto"/>
            </w:pPr>
            <w:r>
              <w:rPr>
                <w:rFonts w:ascii="微软雅黑" w:hAnsi="微软雅黑" w:eastAsia="微软雅黑"/>
                <w:b w:val="0"/>
                <w:sz w:val="17"/>
              </w:rPr>
              <w:t>0.5350</w:t>
            </w:r>
          </w:p>
        </w:tc>
        <w:tc>
          <w:tcPr>
            <w:tcW w:w="1680" w:type="dxa"/>
            <w:vAlign w:val="center"/>
          </w:tcPr>
          <w:p>
            <w:pPr>
              <w:spacing w:after="0" w:line="240" w:lineRule="auto"/>
            </w:pPr>
            <w:r>
              <w:rPr>
                <w:rFonts w:ascii="微软雅黑" w:hAnsi="微软雅黑" w:eastAsia="微软雅黑"/>
                <w:b w:val="0"/>
                <w:sz w:val="17"/>
              </w:rPr>
              <w:t>0.3974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固定双教师 KD</w:t>
            </w:r>
          </w:p>
        </w:tc>
        <w:tc>
          <w:tcPr>
            <w:tcW w:w="1680" w:type="dxa"/>
            <w:vAlign w:val="center"/>
          </w:tcPr>
          <w:p>
            <w:pPr>
              <w:spacing w:after="0" w:line="240" w:lineRule="auto"/>
            </w:pPr>
            <w:r>
              <w:rPr>
                <w:rFonts w:ascii="微软雅黑" w:hAnsi="微软雅黑" w:eastAsia="微软雅黑"/>
                <w:b w:val="0"/>
                <w:sz w:val="17"/>
              </w:rPr>
              <w:t>0-2 s</w:t>
            </w:r>
          </w:p>
        </w:tc>
        <w:tc>
          <w:tcPr>
            <w:tcW w:w="1680" w:type="dxa"/>
            <w:vAlign w:val="center"/>
          </w:tcPr>
          <w:p>
            <w:pPr>
              <w:spacing w:after="0" w:line="240" w:lineRule="auto"/>
            </w:pPr>
            <w:r>
              <w:rPr>
                <w:rFonts w:ascii="微软雅黑" w:hAnsi="微软雅黑" w:eastAsia="微软雅黑"/>
                <w:b w:val="0"/>
                <w:sz w:val="17"/>
              </w:rPr>
              <w:t>0.5847</w:t>
            </w:r>
          </w:p>
        </w:tc>
        <w:tc>
          <w:tcPr>
            <w:tcW w:w="1680" w:type="dxa"/>
            <w:vAlign w:val="center"/>
          </w:tcPr>
          <w:p>
            <w:pPr>
              <w:spacing w:after="0" w:line="240" w:lineRule="auto"/>
            </w:pPr>
            <w:r>
              <w:rPr>
                <w:rFonts w:ascii="微软雅黑" w:hAnsi="微软雅黑" w:eastAsia="微软雅黑"/>
                <w:b w:val="0"/>
                <w:sz w:val="17"/>
              </w:rPr>
              <w:t>0.5724</w:t>
            </w:r>
          </w:p>
        </w:tc>
        <w:tc>
          <w:tcPr>
            <w:tcW w:w="1680" w:type="dxa"/>
            <w:vAlign w:val="center"/>
          </w:tcPr>
          <w:p>
            <w:pPr>
              <w:spacing w:after="0" w:line="240" w:lineRule="auto"/>
            </w:pPr>
            <w:r>
              <w:rPr>
                <w:rFonts w:ascii="微软雅黑" w:hAnsi="微软雅黑" w:eastAsia="微软雅黑"/>
                <w:b w:val="0"/>
                <w:sz w:val="17"/>
              </w:rPr>
              <w:t>0.4463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自适应双教师 KD</w:t>
            </w:r>
          </w:p>
        </w:tc>
        <w:tc>
          <w:tcPr>
            <w:tcW w:w="1680" w:type="dxa"/>
            <w:vAlign w:val="center"/>
          </w:tcPr>
          <w:p>
            <w:pPr>
              <w:spacing w:after="0" w:line="240" w:lineRule="auto"/>
            </w:pPr>
            <w:r>
              <w:rPr>
                <w:rFonts w:ascii="微软雅黑" w:hAnsi="微软雅黑" w:eastAsia="微软雅黑"/>
                <w:b w:val="0"/>
                <w:sz w:val="17"/>
              </w:rPr>
              <w:t>选择的 2 s</w:t>
            </w:r>
          </w:p>
        </w:tc>
        <w:tc>
          <w:tcPr>
            <w:tcW w:w="1680" w:type="dxa"/>
            <w:vAlign w:val="center"/>
          </w:tcPr>
          <w:p>
            <w:pPr>
              <w:spacing w:after="0" w:line="240" w:lineRule="auto"/>
            </w:pPr>
            <w:r>
              <w:rPr>
                <w:rFonts w:ascii="微软雅黑" w:hAnsi="微软雅黑" w:eastAsia="微软雅黑"/>
                <w:b w:val="0"/>
                <w:sz w:val="17"/>
              </w:rPr>
              <w:t>0.5353</w:t>
            </w:r>
          </w:p>
        </w:tc>
        <w:tc>
          <w:tcPr>
            <w:tcW w:w="1680" w:type="dxa"/>
            <w:vAlign w:val="center"/>
          </w:tcPr>
          <w:p>
            <w:pPr>
              <w:spacing w:after="0" w:line="240" w:lineRule="auto"/>
            </w:pPr>
            <w:r>
              <w:rPr>
                <w:rFonts w:ascii="微软雅黑" w:hAnsi="微软雅黑" w:eastAsia="微软雅黑"/>
                <w:b w:val="0"/>
                <w:sz w:val="17"/>
              </w:rPr>
              <w:t>0.5224</w:t>
            </w:r>
          </w:p>
        </w:tc>
        <w:tc>
          <w:tcPr>
            <w:tcW w:w="1680" w:type="dxa"/>
            <w:vAlign w:val="center"/>
          </w:tcPr>
          <w:p>
            <w:pPr>
              <w:spacing w:after="0" w:line="240" w:lineRule="auto"/>
            </w:pPr>
            <w:r>
              <w:rPr>
                <w:rFonts w:ascii="微软雅黑" w:hAnsi="微软雅黑" w:eastAsia="微软雅黑"/>
                <w:b w:val="0"/>
                <w:sz w:val="17"/>
              </w:rPr>
              <w:t>0.3805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全局路由</w:t>
            </w:r>
          </w:p>
        </w:tc>
        <w:tc>
          <w:tcPr>
            <w:tcW w:w="1680" w:type="dxa"/>
            <w:vAlign w:val="center"/>
          </w:tcPr>
          <w:p>
            <w:pPr>
              <w:spacing w:after="0" w:line="240" w:lineRule="auto"/>
            </w:pPr>
            <w:r>
              <w:rPr>
                <w:rFonts w:ascii="微软雅黑" w:hAnsi="微软雅黑" w:eastAsia="微软雅黑"/>
                <w:b w:val="0"/>
                <w:sz w:val="17"/>
              </w:rPr>
              <w:t>选择的路线</w:t>
            </w:r>
          </w:p>
        </w:tc>
        <w:tc>
          <w:tcPr>
            <w:tcW w:w="1680" w:type="dxa"/>
            <w:vAlign w:val="center"/>
          </w:tcPr>
          <w:p>
            <w:pPr>
              <w:spacing w:after="0" w:line="240" w:lineRule="auto"/>
            </w:pPr>
            <w:r>
              <w:rPr>
                <w:rFonts w:ascii="微软雅黑" w:hAnsi="微软雅黑" w:eastAsia="微软雅黑"/>
                <w:b w:val="0"/>
                <w:sz w:val="17"/>
              </w:rPr>
              <w:t>0.5931</w:t>
            </w:r>
          </w:p>
        </w:tc>
        <w:tc>
          <w:tcPr>
            <w:tcW w:w="1680" w:type="dxa"/>
            <w:vAlign w:val="center"/>
          </w:tcPr>
          <w:p>
            <w:pPr>
              <w:spacing w:after="0" w:line="240" w:lineRule="auto"/>
            </w:pPr>
            <w:r>
              <w:rPr>
                <w:rFonts w:ascii="微软雅黑" w:hAnsi="微软雅黑" w:eastAsia="微软雅黑"/>
                <w:b w:val="0"/>
                <w:sz w:val="17"/>
              </w:rPr>
              <w:t>0.5842</w:t>
            </w:r>
          </w:p>
        </w:tc>
        <w:tc>
          <w:tcPr>
            <w:tcW w:w="1680" w:type="dxa"/>
            <w:vAlign w:val="center"/>
          </w:tcPr>
          <w:p>
            <w:pPr>
              <w:spacing w:after="0" w:line="240" w:lineRule="auto"/>
            </w:pPr>
            <w:r>
              <w:rPr>
                <w:rFonts w:ascii="微软雅黑" w:hAnsi="微软雅黑" w:eastAsia="微软雅黑"/>
                <w:b w:val="0"/>
                <w:sz w:val="17"/>
              </w:rPr>
              <w:t>0.4575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固定 CE</w:t>
            </w:r>
          </w:p>
        </w:tc>
        <w:tc>
          <w:tcPr>
            <w:tcW w:w="1680" w:type="dxa"/>
            <w:vAlign w:val="center"/>
          </w:tcPr>
          <w:p>
            <w:pPr>
              <w:spacing w:after="0" w:line="240" w:lineRule="auto"/>
            </w:pPr>
            <w:r>
              <w:rPr>
                <w:rFonts w:ascii="微软雅黑" w:hAnsi="微软雅黑" w:eastAsia="微软雅黑"/>
                <w:b w:val="0"/>
                <w:sz w:val="17"/>
              </w:rPr>
              <w:t>0-2 s</w:t>
            </w:r>
          </w:p>
        </w:tc>
        <w:tc>
          <w:tcPr>
            <w:tcW w:w="1680" w:type="dxa"/>
            <w:vAlign w:val="center"/>
          </w:tcPr>
          <w:p>
            <w:pPr>
              <w:spacing w:after="0" w:line="240" w:lineRule="auto"/>
            </w:pPr>
            <w:r>
              <w:rPr>
                <w:rFonts w:ascii="微软雅黑" w:hAnsi="微软雅黑" w:eastAsia="微软雅黑"/>
                <w:b w:val="0"/>
                <w:sz w:val="17"/>
              </w:rPr>
              <w:t>0.7634 ± 0.0120</w:t>
            </w:r>
          </w:p>
        </w:tc>
        <w:tc>
          <w:tcPr>
            <w:tcW w:w="1680" w:type="dxa"/>
            <w:vAlign w:val="center"/>
          </w:tcPr>
          <w:p>
            <w:pPr>
              <w:spacing w:after="0" w:line="240" w:lineRule="auto"/>
            </w:pPr>
            <w:r>
              <w:rPr>
                <w:rFonts w:ascii="微软雅黑" w:hAnsi="微软雅黑" w:eastAsia="微软雅黑"/>
                <w:b w:val="0"/>
                <w:sz w:val="17"/>
              </w:rPr>
              <w:t>0.7567 ± 0.0193</w:t>
            </w:r>
          </w:p>
        </w:tc>
        <w:tc>
          <w:tcPr>
            <w:tcW w:w="1680" w:type="dxa"/>
            <w:vAlign w:val="center"/>
          </w:tcPr>
          <w:p>
            <w:pPr>
              <w:spacing w:after="0" w:line="240" w:lineRule="auto"/>
            </w:pPr>
            <w:r>
              <w:rPr>
                <w:rFonts w:ascii="微软雅黑" w:hAnsi="微软雅黑" w:eastAsia="微软雅黑"/>
                <w:b w:val="0"/>
                <w:sz w:val="17"/>
              </w:rPr>
              <w:t>0.5268 ± 0.0239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固定 Riemann KD + spatial</w:t>
            </w:r>
          </w:p>
        </w:tc>
        <w:tc>
          <w:tcPr>
            <w:tcW w:w="1680" w:type="dxa"/>
            <w:vAlign w:val="center"/>
          </w:tcPr>
          <w:p>
            <w:pPr>
              <w:spacing w:after="0" w:line="240" w:lineRule="auto"/>
            </w:pPr>
            <w:r>
              <w:rPr>
                <w:rFonts w:ascii="微软雅黑" w:hAnsi="微软雅黑" w:eastAsia="微软雅黑"/>
                <w:b w:val="0"/>
                <w:sz w:val="17"/>
              </w:rPr>
              <w:t>0-2 s</w:t>
            </w:r>
          </w:p>
        </w:tc>
        <w:tc>
          <w:tcPr>
            <w:tcW w:w="1680" w:type="dxa"/>
            <w:vAlign w:val="center"/>
          </w:tcPr>
          <w:p>
            <w:pPr>
              <w:spacing w:after="0" w:line="240" w:lineRule="auto"/>
            </w:pPr>
            <w:r>
              <w:rPr>
                <w:rFonts w:ascii="微软雅黑" w:hAnsi="微软雅黑" w:eastAsia="微软雅黑"/>
                <w:b w:val="0"/>
                <w:sz w:val="17"/>
              </w:rPr>
              <w:t>0.7660 ± 0.0142</w:t>
            </w:r>
          </w:p>
        </w:tc>
        <w:tc>
          <w:tcPr>
            <w:tcW w:w="1680" w:type="dxa"/>
            <w:vAlign w:val="center"/>
          </w:tcPr>
          <w:p>
            <w:pPr>
              <w:spacing w:after="0" w:line="240" w:lineRule="auto"/>
            </w:pPr>
            <w:r>
              <w:rPr>
                <w:rFonts w:ascii="微软雅黑" w:hAnsi="微软雅黑" w:eastAsia="微软雅黑"/>
                <w:b w:val="0"/>
                <w:sz w:val="17"/>
              </w:rPr>
              <w:t>0.7627 ± 0.0152</w:t>
            </w:r>
          </w:p>
        </w:tc>
        <w:tc>
          <w:tcPr>
            <w:tcW w:w="1680" w:type="dxa"/>
            <w:vAlign w:val="center"/>
          </w:tcPr>
          <w:p>
            <w:pPr>
              <w:spacing w:after="0" w:line="240" w:lineRule="auto"/>
            </w:pPr>
            <w:r>
              <w:rPr>
                <w:rFonts w:ascii="微软雅黑" w:hAnsi="微软雅黑" w:eastAsia="微软雅黑"/>
                <w:b w:val="0"/>
                <w:sz w:val="17"/>
              </w:rPr>
              <w:t>0.5319 ± 0.0285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自适应 CE</w:t>
            </w:r>
          </w:p>
        </w:tc>
        <w:tc>
          <w:tcPr>
            <w:tcW w:w="1680" w:type="dxa"/>
            <w:vAlign w:val="center"/>
          </w:tcPr>
          <w:p>
            <w:pPr>
              <w:spacing w:after="0" w:line="240" w:lineRule="auto"/>
            </w:pPr>
            <w:r>
              <w:rPr>
                <w:rFonts w:ascii="微软雅黑" w:hAnsi="微软雅黑" w:eastAsia="微软雅黑"/>
                <w:b w:val="0"/>
                <w:sz w:val="17"/>
              </w:rPr>
              <w:t>选择的 2 s</w:t>
            </w:r>
          </w:p>
        </w:tc>
        <w:tc>
          <w:tcPr>
            <w:tcW w:w="1680" w:type="dxa"/>
            <w:vAlign w:val="center"/>
          </w:tcPr>
          <w:p>
            <w:pPr>
              <w:spacing w:after="0" w:line="240" w:lineRule="auto"/>
            </w:pPr>
            <w:r>
              <w:rPr>
                <w:rFonts w:ascii="微软雅黑" w:hAnsi="微软雅黑" w:eastAsia="微软雅黑"/>
                <w:b w:val="0"/>
                <w:sz w:val="17"/>
              </w:rPr>
              <w:t>0.7675 ± 0.0031</w:t>
            </w:r>
          </w:p>
        </w:tc>
        <w:tc>
          <w:tcPr>
            <w:tcW w:w="1680" w:type="dxa"/>
            <w:vAlign w:val="center"/>
          </w:tcPr>
          <w:p>
            <w:pPr>
              <w:spacing w:after="0" w:line="240" w:lineRule="auto"/>
            </w:pPr>
            <w:r>
              <w:rPr>
                <w:rFonts w:ascii="微软雅黑" w:hAnsi="微软雅黑" w:eastAsia="微软雅黑"/>
                <w:b w:val="0"/>
                <w:sz w:val="17"/>
              </w:rPr>
              <w:t>0.7637 ± 0.0029</w:t>
            </w:r>
          </w:p>
        </w:tc>
        <w:tc>
          <w:tcPr>
            <w:tcW w:w="1680" w:type="dxa"/>
            <w:vAlign w:val="center"/>
          </w:tcPr>
          <w:p>
            <w:pPr>
              <w:spacing w:after="0" w:line="240" w:lineRule="auto"/>
            </w:pPr>
            <w:r>
              <w:rPr>
                <w:rFonts w:ascii="微软雅黑" w:hAnsi="微软雅黑" w:eastAsia="微软雅黑"/>
                <w:b w:val="0"/>
                <w:sz w:val="17"/>
              </w:rPr>
              <w:t>0.5349 ± 0.0063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自适应 Riemann KD + spatial</w:t>
            </w:r>
          </w:p>
        </w:tc>
        <w:tc>
          <w:tcPr>
            <w:tcW w:w="1680" w:type="dxa"/>
            <w:vAlign w:val="center"/>
          </w:tcPr>
          <w:p>
            <w:pPr>
              <w:spacing w:after="0" w:line="240" w:lineRule="auto"/>
            </w:pPr>
            <w:r>
              <w:rPr>
                <w:rFonts w:ascii="微软雅黑" w:hAnsi="微软雅黑" w:eastAsia="微软雅黑"/>
                <w:b w:val="0"/>
                <w:sz w:val="17"/>
              </w:rPr>
              <w:t>选择的 2 s</w:t>
            </w:r>
          </w:p>
        </w:tc>
        <w:tc>
          <w:tcPr>
            <w:tcW w:w="1680" w:type="dxa"/>
            <w:vAlign w:val="center"/>
          </w:tcPr>
          <w:p>
            <w:pPr>
              <w:spacing w:after="0" w:line="240" w:lineRule="auto"/>
            </w:pPr>
            <w:r>
              <w:rPr>
                <w:rFonts w:ascii="微软雅黑" w:hAnsi="微软雅黑" w:eastAsia="微软雅黑"/>
                <w:b w:val="0"/>
                <w:sz w:val="17"/>
              </w:rPr>
              <w:t>0.7712 ± 0.0152</w:t>
            </w:r>
          </w:p>
        </w:tc>
        <w:tc>
          <w:tcPr>
            <w:tcW w:w="1680" w:type="dxa"/>
            <w:vAlign w:val="center"/>
          </w:tcPr>
          <w:p>
            <w:pPr>
              <w:spacing w:after="0" w:line="240" w:lineRule="auto"/>
            </w:pPr>
            <w:r>
              <w:rPr>
                <w:rFonts w:ascii="微软雅黑" w:hAnsi="微软雅黑" w:eastAsia="微软雅黑"/>
                <w:b w:val="0"/>
                <w:sz w:val="17"/>
              </w:rPr>
              <w:t>0.7681 ± 0.0157</w:t>
            </w:r>
          </w:p>
        </w:tc>
        <w:tc>
          <w:tcPr>
            <w:tcW w:w="1680" w:type="dxa"/>
            <w:vAlign w:val="center"/>
          </w:tcPr>
          <w:p>
            <w:pPr>
              <w:spacing w:after="0" w:line="240" w:lineRule="auto"/>
            </w:pPr>
            <w:r>
              <w:rPr>
                <w:rFonts w:ascii="微软雅黑" w:hAnsi="微软雅黑" w:eastAsia="微软雅黑"/>
                <w:b w:val="0"/>
                <w:sz w:val="17"/>
              </w:rPr>
              <w:t>0.5424 ± 0.0305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全局路由</w:t>
            </w:r>
          </w:p>
        </w:tc>
        <w:tc>
          <w:tcPr>
            <w:tcW w:w="1680" w:type="dxa"/>
            <w:vAlign w:val="center"/>
          </w:tcPr>
          <w:p>
            <w:pPr>
              <w:spacing w:after="0" w:line="240" w:lineRule="auto"/>
            </w:pPr>
            <w:r>
              <w:rPr>
                <w:rFonts w:ascii="微软雅黑" w:hAnsi="微软雅黑" w:eastAsia="微软雅黑"/>
                <w:b w:val="0"/>
                <w:sz w:val="17"/>
              </w:rPr>
              <w:t>选择的路线</w:t>
            </w:r>
          </w:p>
        </w:tc>
        <w:tc>
          <w:tcPr>
            <w:tcW w:w="1680" w:type="dxa"/>
            <w:vAlign w:val="center"/>
          </w:tcPr>
          <w:p>
            <w:pPr>
              <w:spacing w:after="0" w:line="240" w:lineRule="auto"/>
            </w:pPr>
            <w:r>
              <w:rPr>
                <w:rFonts w:ascii="微软雅黑" w:hAnsi="微软雅黑" w:eastAsia="微软雅黑"/>
                <w:b w:val="0"/>
                <w:sz w:val="17"/>
              </w:rPr>
              <w:t>0.7701 ± 0.0103</w:t>
            </w:r>
          </w:p>
        </w:tc>
        <w:tc>
          <w:tcPr>
            <w:tcW w:w="1680" w:type="dxa"/>
            <w:vAlign w:val="center"/>
          </w:tcPr>
          <w:p>
            <w:pPr>
              <w:spacing w:after="0" w:line="240" w:lineRule="auto"/>
            </w:pPr>
            <w:r>
              <w:rPr>
                <w:rFonts w:ascii="微软雅黑" w:hAnsi="微软雅黑" w:eastAsia="微软雅黑"/>
                <w:b w:val="0"/>
                <w:sz w:val="17"/>
              </w:rPr>
              <w:t>0.7665 ± 0.0118</w:t>
            </w:r>
          </w:p>
        </w:tc>
        <w:tc>
          <w:tcPr>
            <w:tcW w:w="1680" w:type="dxa"/>
            <w:vAlign w:val="center"/>
          </w:tcPr>
          <w:p>
            <w:pPr>
              <w:spacing w:after="0" w:line="240" w:lineRule="auto"/>
            </w:pPr>
            <w:r>
              <w:rPr>
                <w:rFonts w:ascii="微软雅黑" w:hAnsi="微软雅黑" w:eastAsia="微软雅黑"/>
                <w:b w:val="0"/>
                <w:sz w:val="17"/>
              </w:rPr>
              <w:t>0.5402 ± 0.0206</w:t>
            </w:r>
          </w:p>
        </w:tc>
      </w:tr>
    </w:tbl>
    <w:p/>
    <w:p>
      <w:pPr>
        <w:pStyle w:val="4"/>
      </w:pPr>
      <w:r>
        <w:t>3.2 BCI Competition IV-2b 跨数据集结果</w:t>
      </w:r>
    </w:p>
    <w:p>
      <w:pPr>
        <w:spacing w:after="100" w:line="276" w:lineRule="auto"/>
        <w:ind w:firstLine="420"/>
      </w:pPr>
      <w:r>
        <w:rPr>
          <w:rFonts w:ascii="微软雅黑" w:hAnsi="微软雅黑" w:eastAsia="微软雅黑"/>
          <w:sz w:val="21"/>
        </w:rPr>
        <w:t>在 2b 上，固定 2 s CE 的平均准确率、macro-F1 和 kappa 分别为 76.34% ± 1.20%、75.67% ± 1.93% 和 0.5268 ± 0.0239。固定 Riemann KD + spatial loss 达到 76.60% ± 1.42%、76.27% ± 1.52% 和 0.5319 ± 0.0285；自适应 CE 达到 76.75% ± 0.31%、76.37% ± 0.29% 和 0.5349 ± 0.0063；自适应 Riemann KD + spatial loss 取得最高均值，准确率、macro-F1 和 kappa 分别为 77.12% ± 1.52%、76.81% ± 1.57% 和 0.5424 ± 0.0305。验证集控制全局路由达到 77.01% ± 1.03%、76.65% ± 1.18% 和 0.5402 ± 0.0206，相对固定 CE 的三项指标分别提高 0.67、0.98 个百分点和 0.0134。</w:t>
      </w:r>
    </w:p>
    <w:p>
      <w:pPr>
        <w:spacing w:after="100" w:line="276" w:lineRule="auto"/>
        <w:ind w:firstLine="420"/>
      </w:pPr>
      <w:r>
        <w:rPr>
          <w:rFonts w:ascii="微软雅黑" w:hAnsi="微软雅黑" w:eastAsia="微软雅黑"/>
          <w:sz w:val="21"/>
        </w:rPr>
        <w:t>因此，2b 上所有改进策略的均值均高于固定 CE，但提升幅度明显小于 2a。固定窗口下，Riemann KD + spatial loss 的增益仅为 0.26 个百分点；自适应窗口下，加入 Riemann KD + spatial loss 相对自适应 CE 进一步提高 0.37 个百分点。这说明黎曼空间监督在三通道二分类任务中仍有正向作用，但作用较弱。自适应 Riemann KD + spatial loss 的均值略高于全局路由 0.11 个百分点，原因在于全局路由根据验证集而非测试集选择候选，存在 validation-to-test selection noise。与此同时，全局路由的标准差低于自适应 Riemann KD + spatial loss（1.03% vs 1.52%），提示路由机制可能牺牲极小均值以降低跨 seed 波动。</w:t>
      </w:r>
    </w:p>
    <w:p>
      <w:pPr>
        <w:spacing w:after="100" w:line="276" w:lineRule="auto"/>
        <w:ind w:firstLine="420"/>
      </w:pPr>
      <w:r>
        <w:rPr>
          <w:rFonts w:ascii="微软雅黑" w:hAnsi="微软雅黑" w:eastAsia="微软雅黑"/>
          <w:sz w:val="21"/>
        </w:rPr>
        <w:t>表 2b BCI IV-2b 候选策略均值与相对固定 CE 提升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vAlign w:val="center"/>
          </w:tcPr>
          <w:p>
            <w:pPr>
              <w:spacing w:after="0" w:line="240" w:lineRule="auto"/>
            </w:pPr>
            <w:r>
              <w:rPr>
                <w:rFonts w:ascii="微软雅黑" w:hAnsi="微软雅黑" w:eastAsia="微软雅黑"/>
                <w:b/>
                <w:sz w:val="17"/>
              </w:rPr>
              <w:t>方法</w:t>
            </w:r>
          </w:p>
        </w:tc>
        <w:tc>
          <w:tcPr>
            <w:tcW w:w="3360" w:type="dxa"/>
            <w:shd w:val="clear" w:color="auto" w:fill="D9EAF7"/>
            <w:vAlign w:val="center"/>
          </w:tcPr>
          <w:p>
            <w:pPr>
              <w:spacing w:after="0" w:line="240" w:lineRule="auto"/>
            </w:pPr>
            <w:r>
              <w:rPr>
                <w:rFonts w:ascii="微软雅黑" w:hAnsi="微软雅黑" w:eastAsia="微软雅黑"/>
                <w:b/>
                <w:sz w:val="17"/>
              </w:rPr>
              <w:t>Acc</w:t>
            </w:r>
          </w:p>
        </w:tc>
        <w:tc>
          <w:tcPr>
            <w:tcW w:w="3360" w:type="dxa"/>
            <w:shd w:val="clear" w:color="auto" w:fill="D9EAF7"/>
            <w:vAlign w:val="center"/>
          </w:tcPr>
          <w:p>
            <w:pPr>
              <w:spacing w:after="0" w:line="240" w:lineRule="auto"/>
            </w:pPr>
            <w:r>
              <w:rPr>
                <w:rFonts w:ascii="微软雅黑" w:hAnsi="微软雅黑" w:eastAsia="微软雅黑"/>
                <w:b/>
                <w:sz w:val="17"/>
              </w:rPr>
              <w:t>相对 fixed 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pPr>
              <w:spacing w:after="0" w:line="240" w:lineRule="auto"/>
            </w:pPr>
            <w:r>
              <w:rPr>
                <w:rFonts w:ascii="微软雅黑" w:hAnsi="微软雅黑" w:eastAsia="微软雅黑"/>
                <w:b w:val="0"/>
                <w:sz w:val="17"/>
              </w:rPr>
              <w:t>fixed CE</w:t>
            </w:r>
          </w:p>
        </w:tc>
        <w:tc>
          <w:tcPr>
            <w:tcW w:w="3360" w:type="dxa"/>
            <w:vAlign w:val="center"/>
          </w:tcPr>
          <w:p>
            <w:pPr>
              <w:spacing w:after="0" w:line="240" w:lineRule="auto"/>
            </w:pPr>
            <w:r>
              <w:rPr>
                <w:rFonts w:ascii="微软雅黑" w:hAnsi="微软雅黑" w:eastAsia="微软雅黑"/>
                <w:b w:val="0"/>
                <w:sz w:val="17"/>
              </w:rPr>
              <w:t>0.7634 ± 0.0120</w:t>
            </w:r>
          </w:p>
        </w:tc>
        <w:tc>
          <w:tcPr>
            <w:tcW w:w="3360" w:type="dxa"/>
            <w:vAlign w:val="center"/>
          </w:tcPr>
          <w:p>
            <w:pPr>
              <w:spacing w:after="0" w:line="240" w:lineRule="auto"/>
            </w:pPr>
            <w:r>
              <w:rPr>
                <w:rFonts w:ascii="微软雅黑" w:hAnsi="微软雅黑" w:eastAsia="微软雅黑"/>
                <w:b w:val="0"/>
                <w:sz w:val="1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pPr>
              <w:spacing w:after="0" w:line="240" w:lineRule="auto"/>
            </w:pPr>
            <w:r>
              <w:rPr>
                <w:rFonts w:ascii="微软雅黑" w:hAnsi="微软雅黑" w:eastAsia="微软雅黑"/>
                <w:b w:val="0"/>
                <w:sz w:val="17"/>
              </w:rPr>
              <w:t>fixed Riemann + spatial</w:t>
            </w:r>
          </w:p>
        </w:tc>
        <w:tc>
          <w:tcPr>
            <w:tcW w:w="3360" w:type="dxa"/>
            <w:vAlign w:val="center"/>
          </w:tcPr>
          <w:p>
            <w:pPr>
              <w:spacing w:after="0" w:line="240" w:lineRule="auto"/>
            </w:pPr>
            <w:r>
              <w:rPr>
                <w:rFonts w:ascii="微软雅黑" w:hAnsi="微软雅黑" w:eastAsia="微软雅黑"/>
                <w:b w:val="0"/>
                <w:sz w:val="17"/>
              </w:rPr>
              <w:t>0.7660 ± 0.0142</w:t>
            </w:r>
          </w:p>
        </w:tc>
        <w:tc>
          <w:tcPr>
            <w:tcW w:w="3360" w:type="dxa"/>
            <w:vAlign w:val="center"/>
          </w:tcPr>
          <w:p>
            <w:pPr>
              <w:spacing w:after="0" w:line="240" w:lineRule="auto"/>
            </w:pPr>
            <w:r>
              <w:rPr>
                <w:rFonts w:ascii="微软雅黑" w:hAnsi="微软雅黑" w:eastAsia="微软雅黑"/>
                <w:b w:val="0"/>
                <w:sz w:val="17"/>
              </w:rPr>
              <w:t>+0.0026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pPr>
              <w:spacing w:after="0" w:line="240" w:lineRule="auto"/>
            </w:pPr>
            <w:r>
              <w:rPr>
                <w:rFonts w:ascii="微软雅黑" w:hAnsi="微软雅黑" w:eastAsia="微软雅黑"/>
                <w:b w:val="0"/>
                <w:sz w:val="17"/>
              </w:rPr>
              <w:t>adaptive CE</w:t>
            </w:r>
          </w:p>
        </w:tc>
        <w:tc>
          <w:tcPr>
            <w:tcW w:w="3360" w:type="dxa"/>
            <w:vAlign w:val="center"/>
          </w:tcPr>
          <w:p>
            <w:pPr>
              <w:spacing w:after="0" w:line="240" w:lineRule="auto"/>
            </w:pPr>
            <w:r>
              <w:rPr>
                <w:rFonts w:ascii="微软雅黑" w:hAnsi="微软雅黑" w:eastAsia="微软雅黑"/>
                <w:b w:val="0"/>
                <w:sz w:val="17"/>
              </w:rPr>
              <w:t>0.7675 ± 0.0031</w:t>
            </w:r>
          </w:p>
        </w:tc>
        <w:tc>
          <w:tcPr>
            <w:tcW w:w="3360" w:type="dxa"/>
            <w:vAlign w:val="center"/>
          </w:tcPr>
          <w:p>
            <w:pPr>
              <w:spacing w:after="0" w:line="240" w:lineRule="auto"/>
            </w:pPr>
            <w:r>
              <w:rPr>
                <w:rFonts w:ascii="微软雅黑" w:hAnsi="微软雅黑" w:eastAsia="微软雅黑"/>
                <w:b w:val="0"/>
                <w:sz w:val="17"/>
              </w:rPr>
              <w:t>+0.0041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pPr>
              <w:spacing w:after="0" w:line="240" w:lineRule="auto"/>
            </w:pPr>
            <w:r>
              <w:rPr>
                <w:rFonts w:ascii="微软雅黑" w:hAnsi="微软雅黑" w:eastAsia="微软雅黑"/>
                <w:b w:val="0"/>
                <w:sz w:val="17"/>
              </w:rPr>
              <w:t>adaptive Riemann + spatial</w:t>
            </w:r>
          </w:p>
        </w:tc>
        <w:tc>
          <w:tcPr>
            <w:tcW w:w="3360" w:type="dxa"/>
            <w:vAlign w:val="center"/>
          </w:tcPr>
          <w:p>
            <w:pPr>
              <w:spacing w:after="0" w:line="240" w:lineRule="auto"/>
            </w:pPr>
            <w:r>
              <w:rPr>
                <w:rFonts w:ascii="微软雅黑" w:hAnsi="微软雅黑" w:eastAsia="微软雅黑"/>
                <w:b w:val="0"/>
                <w:sz w:val="17"/>
              </w:rPr>
              <w:t>0.7712 ± 0.0152</w:t>
            </w:r>
          </w:p>
        </w:tc>
        <w:tc>
          <w:tcPr>
            <w:tcW w:w="3360" w:type="dxa"/>
            <w:vAlign w:val="center"/>
          </w:tcPr>
          <w:p>
            <w:pPr>
              <w:spacing w:after="0" w:line="240" w:lineRule="auto"/>
            </w:pPr>
            <w:r>
              <w:rPr>
                <w:rFonts w:ascii="微软雅黑" w:hAnsi="微软雅黑" w:eastAsia="微软雅黑"/>
                <w:b w:val="0"/>
                <w:sz w:val="17"/>
              </w:rPr>
              <w:t>+0.0078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pPr>
              <w:spacing w:after="0" w:line="240" w:lineRule="auto"/>
            </w:pPr>
            <w:r>
              <w:rPr>
                <w:rFonts w:ascii="微软雅黑" w:hAnsi="微软雅黑" w:eastAsia="微软雅黑"/>
                <w:b w:val="0"/>
                <w:sz w:val="17"/>
              </w:rPr>
              <w:t>global routing</w:t>
            </w:r>
          </w:p>
        </w:tc>
        <w:tc>
          <w:tcPr>
            <w:tcW w:w="3360" w:type="dxa"/>
            <w:vAlign w:val="center"/>
          </w:tcPr>
          <w:p>
            <w:pPr>
              <w:spacing w:after="0" w:line="240" w:lineRule="auto"/>
            </w:pPr>
            <w:r>
              <w:rPr>
                <w:rFonts w:ascii="微软雅黑" w:hAnsi="微软雅黑" w:eastAsia="微软雅黑"/>
                <w:b w:val="0"/>
                <w:sz w:val="17"/>
              </w:rPr>
              <w:t>0.7701 ± 0.0103</w:t>
            </w:r>
          </w:p>
        </w:tc>
        <w:tc>
          <w:tcPr>
            <w:tcW w:w="3360" w:type="dxa"/>
            <w:vAlign w:val="center"/>
          </w:tcPr>
          <w:p>
            <w:pPr>
              <w:spacing w:after="0" w:line="240" w:lineRule="auto"/>
            </w:pPr>
            <w:r>
              <w:rPr>
                <w:rFonts w:ascii="微软雅黑" w:hAnsi="微软雅黑" w:eastAsia="微软雅黑"/>
                <w:b w:val="0"/>
                <w:sz w:val="17"/>
              </w:rPr>
              <w:t>+0.0067</w:t>
            </w:r>
          </w:p>
        </w:tc>
      </w:tr>
    </w:tbl>
    <w:p/>
    <w:p>
      <w:pPr>
        <w:pStyle w:val="4"/>
      </w:pPr>
      <w:r>
        <w:t>3.3 神经教师与黎曼教师基础消融</w:t>
      </w:r>
    </w:p>
    <w:p>
      <w:pPr>
        <w:spacing w:after="100" w:line="276" w:lineRule="auto"/>
        <w:ind w:firstLine="420"/>
      </w:pPr>
      <w:r>
        <w:rPr>
          <w:rFonts w:ascii="微软雅黑" w:hAnsi="微软雅黑" w:eastAsia="微软雅黑"/>
          <w:sz w:val="21"/>
        </w:rPr>
        <w:t>2a 上，固定 CE、神经单教师 0.4、黎曼单教师 0.4 和双教师 0.4+0.4 的准确率分别为 56.72%、57.42%、56.55% 和 58.47%。双教师相对 CE 提高 1.75 个百分点（t 检验 p=0.0122；Wilcoxon p=0.0156），两个单教师相对 CE 均不显著。</w:t>
      </w:r>
    </w:p>
    <w:p>
      <w:pPr>
        <w:spacing w:after="100" w:line="276" w:lineRule="auto"/>
        <w:ind w:firstLine="420"/>
      </w:pPr>
      <w:r>
        <w:rPr>
          <w:rFonts w:ascii="微软雅黑" w:hAnsi="微软雅黑" w:eastAsia="微软雅黑"/>
          <w:sz w:val="21"/>
        </w:rPr>
        <w:t>2b 的固定 CE、固定 Riemann KD + spatial loss、自适应 CE 和自适应 Riemann KD + spatial loss 准确率分别为 76.34%、76.60%、76.75% 和 77.12%。固定窗口下的黎曼空间监督仅带来 0.26 个百分点提升，自适应窗口下的提升为 0.37 个百分点。相同数据集上，旧双教师配置未稳定优于固定 CE。因此，2b 不支持双教师优于普通 Compact EEGNet 的结论，但支持在三通道二分类短窗解码中使用黎曼空间结构约束作为小幅正向的训练期先验。</w:t>
      </w:r>
    </w:p>
    <w:p>
      <w:pPr>
        <w:spacing w:after="100" w:line="276" w:lineRule="auto"/>
        <w:ind w:firstLine="420"/>
      </w:pPr>
      <w:r>
        <w:rPr>
          <w:rFonts w:ascii="微软雅黑" w:hAnsi="微软雅黑" w:eastAsia="微软雅黑"/>
          <w:sz w:val="21"/>
        </w:rPr>
        <w:t>表 3a 基础教师消融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shd w:val="clear" w:color="auto" w:fill="D9EAF7"/>
            <w:vAlign w:val="center"/>
          </w:tcPr>
          <w:p>
            <w:pPr>
              <w:spacing w:after="0" w:line="240" w:lineRule="auto"/>
            </w:pPr>
            <w:r>
              <w:rPr>
                <w:rFonts w:ascii="微软雅黑" w:hAnsi="微软雅黑" w:eastAsia="微软雅黑"/>
                <w:b/>
                <w:sz w:val="17"/>
              </w:rPr>
              <w:t>数据集</w:t>
            </w:r>
          </w:p>
        </w:tc>
        <w:tc>
          <w:tcPr>
            <w:tcW w:w="1680" w:type="dxa"/>
            <w:shd w:val="clear" w:color="auto" w:fill="D9EAF7"/>
            <w:vAlign w:val="center"/>
          </w:tcPr>
          <w:p>
            <w:pPr>
              <w:spacing w:after="0" w:line="240" w:lineRule="auto"/>
            </w:pPr>
            <w:r>
              <w:rPr>
                <w:rFonts w:ascii="微软雅黑" w:hAnsi="微软雅黑" w:eastAsia="微软雅黑"/>
                <w:b/>
                <w:sz w:val="17"/>
              </w:rPr>
              <w:t>监督配置</w:t>
            </w:r>
          </w:p>
        </w:tc>
        <w:tc>
          <w:tcPr>
            <w:tcW w:w="1680" w:type="dxa"/>
            <w:shd w:val="clear" w:color="auto" w:fill="D9EAF7"/>
            <w:vAlign w:val="center"/>
          </w:tcPr>
          <w:p>
            <w:pPr>
              <w:spacing w:after="0" w:line="240" w:lineRule="auto"/>
            </w:pPr>
            <w:r>
              <w:rPr>
                <w:rFonts w:ascii="微软雅黑" w:hAnsi="微软雅黑" w:eastAsia="微软雅黑"/>
                <w:b/>
                <w:sz w:val="17"/>
              </w:rPr>
              <w:t>alpha_E</w:t>
            </w:r>
          </w:p>
        </w:tc>
        <w:tc>
          <w:tcPr>
            <w:tcW w:w="1680" w:type="dxa"/>
            <w:shd w:val="clear" w:color="auto" w:fill="D9EAF7"/>
            <w:vAlign w:val="center"/>
          </w:tcPr>
          <w:p>
            <w:pPr>
              <w:spacing w:after="0" w:line="240" w:lineRule="auto"/>
            </w:pPr>
            <w:r>
              <w:rPr>
                <w:rFonts w:ascii="微软雅黑" w:hAnsi="微软雅黑" w:eastAsia="微软雅黑"/>
                <w:b/>
                <w:sz w:val="17"/>
              </w:rPr>
              <w:t>alpha_R</w:t>
            </w:r>
          </w:p>
        </w:tc>
        <w:tc>
          <w:tcPr>
            <w:tcW w:w="1680" w:type="dxa"/>
            <w:shd w:val="clear" w:color="auto" w:fill="D9EAF7"/>
            <w:vAlign w:val="center"/>
          </w:tcPr>
          <w:p>
            <w:pPr>
              <w:spacing w:after="0" w:line="240" w:lineRule="auto"/>
            </w:pPr>
            <w:r>
              <w:rPr>
                <w:rFonts w:ascii="微软雅黑" w:hAnsi="微软雅黑" w:eastAsia="微软雅黑"/>
                <w:b/>
                <w:sz w:val="17"/>
              </w:rPr>
              <w:t>准确率</w:t>
            </w:r>
          </w:p>
        </w:tc>
        <w:tc>
          <w:tcPr>
            <w:tcW w:w="1680" w:type="dxa"/>
            <w:shd w:val="clear" w:color="auto" w:fill="D9EAF7"/>
            <w:vAlign w:val="center"/>
          </w:tcPr>
          <w:p>
            <w:pPr>
              <w:spacing w:after="0" w:line="240" w:lineRule="auto"/>
            </w:pPr>
            <w:r>
              <w:rPr>
                <w:rFonts w:ascii="微软雅黑" w:hAnsi="微软雅黑" w:eastAsia="微软雅黑"/>
                <w:b/>
                <w:sz w:val="17"/>
              </w:rPr>
              <w:t>相对 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CE</w:t>
            </w:r>
          </w:p>
        </w:tc>
        <w:tc>
          <w:tcPr>
            <w:tcW w:w="1680" w:type="dxa"/>
            <w:vAlign w:val="center"/>
          </w:tcPr>
          <w:p>
            <w:pPr>
              <w:spacing w:after="0" w:line="240" w:lineRule="auto"/>
            </w:pPr>
            <w:r>
              <w:rPr>
                <w:rFonts w:ascii="微软雅黑" w:hAnsi="微软雅黑" w:eastAsia="微软雅黑"/>
                <w:b w:val="0"/>
                <w:sz w:val="17"/>
              </w:rPr>
              <w:t>0</w:t>
            </w:r>
          </w:p>
        </w:tc>
        <w:tc>
          <w:tcPr>
            <w:tcW w:w="1680" w:type="dxa"/>
            <w:vAlign w:val="center"/>
          </w:tcPr>
          <w:p>
            <w:pPr>
              <w:spacing w:after="0" w:line="240" w:lineRule="auto"/>
            </w:pPr>
            <w:r>
              <w:rPr>
                <w:rFonts w:ascii="微软雅黑" w:hAnsi="微软雅黑" w:eastAsia="微软雅黑"/>
                <w:b w:val="0"/>
                <w:sz w:val="17"/>
              </w:rPr>
              <w:t>0</w:t>
            </w:r>
          </w:p>
        </w:tc>
        <w:tc>
          <w:tcPr>
            <w:tcW w:w="1680" w:type="dxa"/>
            <w:vAlign w:val="center"/>
          </w:tcPr>
          <w:p>
            <w:pPr>
              <w:spacing w:after="0" w:line="240" w:lineRule="auto"/>
            </w:pPr>
            <w:r>
              <w:rPr>
                <w:rFonts w:ascii="微软雅黑" w:hAnsi="微软雅黑" w:eastAsia="微软雅黑"/>
                <w:b w:val="0"/>
                <w:sz w:val="17"/>
              </w:rPr>
              <w:t>0.5672</w:t>
            </w:r>
          </w:p>
        </w:tc>
        <w:tc>
          <w:tcPr>
            <w:tcW w:w="1680" w:type="dxa"/>
            <w:vAlign w:val="center"/>
          </w:tcPr>
          <w:p>
            <w:pPr>
              <w:spacing w:after="0" w:line="240" w:lineRule="auto"/>
            </w:pPr>
            <w:r>
              <w:rPr>
                <w:rFonts w:ascii="微软雅黑" w:hAnsi="微软雅黑" w:eastAsia="微软雅黑"/>
                <w:b w:val="0"/>
                <w:sz w:val="1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神经单教师</w:t>
            </w:r>
          </w:p>
        </w:tc>
        <w:tc>
          <w:tcPr>
            <w:tcW w:w="1680" w:type="dxa"/>
            <w:vAlign w:val="center"/>
          </w:tcPr>
          <w:p>
            <w:pPr>
              <w:spacing w:after="0" w:line="240" w:lineRule="auto"/>
            </w:pPr>
            <w:r>
              <w:rPr>
                <w:rFonts w:ascii="微软雅黑" w:hAnsi="微软雅黑" w:eastAsia="微软雅黑"/>
                <w:b w:val="0"/>
                <w:sz w:val="17"/>
              </w:rPr>
              <w:t>0.4</w:t>
            </w:r>
          </w:p>
        </w:tc>
        <w:tc>
          <w:tcPr>
            <w:tcW w:w="1680" w:type="dxa"/>
            <w:vAlign w:val="center"/>
          </w:tcPr>
          <w:p>
            <w:pPr>
              <w:spacing w:after="0" w:line="240" w:lineRule="auto"/>
            </w:pPr>
            <w:r>
              <w:rPr>
                <w:rFonts w:ascii="微软雅黑" w:hAnsi="微软雅黑" w:eastAsia="微软雅黑"/>
                <w:b w:val="0"/>
                <w:sz w:val="17"/>
              </w:rPr>
              <w:t>0</w:t>
            </w:r>
          </w:p>
        </w:tc>
        <w:tc>
          <w:tcPr>
            <w:tcW w:w="1680" w:type="dxa"/>
            <w:vAlign w:val="center"/>
          </w:tcPr>
          <w:p>
            <w:pPr>
              <w:spacing w:after="0" w:line="240" w:lineRule="auto"/>
            </w:pPr>
            <w:r>
              <w:rPr>
                <w:rFonts w:ascii="微软雅黑" w:hAnsi="微软雅黑" w:eastAsia="微软雅黑"/>
                <w:b w:val="0"/>
                <w:sz w:val="17"/>
              </w:rPr>
              <w:t>0.5742</w:t>
            </w:r>
          </w:p>
        </w:tc>
        <w:tc>
          <w:tcPr>
            <w:tcW w:w="1680" w:type="dxa"/>
            <w:vAlign w:val="center"/>
          </w:tcPr>
          <w:p>
            <w:pPr>
              <w:spacing w:after="0" w:line="240" w:lineRule="auto"/>
            </w:pPr>
            <w:r>
              <w:rPr>
                <w:rFonts w:ascii="微软雅黑" w:hAnsi="微软雅黑" w:eastAsia="微软雅黑"/>
                <w:b w:val="0"/>
                <w:sz w:val="17"/>
              </w:rPr>
              <w:t>+0.0069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黎曼单教师</w:t>
            </w:r>
          </w:p>
        </w:tc>
        <w:tc>
          <w:tcPr>
            <w:tcW w:w="1680" w:type="dxa"/>
            <w:vAlign w:val="center"/>
          </w:tcPr>
          <w:p>
            <w:pPr>
              <w:spacing w:after="0" w:line="240" w:lineRule="auto"/>
            </w:pPr>
            <w:r>
              <w:rPr>
                <w:rFonts w:ascii="微软雅黑" w:hAnsi="微软雅黑" w:eastAsia="微软雅黑"/>
                <w:b w:val="0"/>
                <w:sz w:val="17"/>
              </w:rPr>
              <w:t>0</w:t>
            </w:r>
          </w:p>
        </w:tc>
        <w:tc>
          <w:tcPr>
            <w:tcW w:w="1680" w:type="dxa"/>
            <w:vAlign w:val="center"/>
          </w:tcPr>
          <w:p>
            <w:pPr>
              <w:spacing w:after="0" w:line="240" w:lineRule="auto"/>
            </w:pPr>
            <w:r>
              <w:rPr>
                <w:rFonts w:ascii="微软雅黑" w:hAnsi="微软雅黑" w:eastAsia="微软雅黑"/>
                <w:b w:val="0"/>
                <w:sz w:val="17"/>
              </w:rPr>
              <w:t>0.4</w:t>
            </w:r>
          </w:p>
        </w:tc>
        <w:tc>
          <w:tcPr>
            <w:tcW w:w="1680" w:type="dxa"/>
            <w:vAlign w:val="center"/>
          </w:tcPr>
          <w:p>
            <w:pPr>
              <w:spacing w:after="0" w:line="240" w:lineRule="auto"/>
            </w:pPr>
            <w:r>
              <w:rPr>
                <w:rFonts w:ascii="微软雅黑" w:hAnsi="微软雅黑" w:eastAsia="微软雅黑"/>
                <w:b w:val="0"/>
                <w:sz w:val="17"/>
              </w:rPr>
              <w:t>0.5655</w:t>
            </w:r>
          </w:p>
        </w:tc>
        <w:tc>
          <w:tcPr>
            <w:tcW w:w="1680" w:type="dxa"/>
            <w:vAlign w:val="center"/>
          </w:tcPr>
          <w:p>
            <w:pPr>
              <w:spacing w:after="0" w:line="240" w:lineRule="auto"/>
            </w:pPr>
            <w:r>
              <w:rPr>
                <w:rFonts w:ascii="微软雅黑" w:hAnsi="微软雅黑" w:eastAsia="微软雅黑"/>
                <w:b w:val="0"/>
                <w:sz w:val="17"/>
              </w:rPr>
              <w:t>-0.0017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双教师</w:t>
            </w:r>
          </w:p>
        </w:tc>
        <w:tc>
          <w:tcPr>
            <w:tcW w:w="1680" w:type="dxa"/>
            <w:vAlign w:val="center"/>
          </w:tcPr>
          <w:p>
            <w:pPr>
              <w:spacing w:after="0" w:line="240" w:lineRule="auto"/>
            </w:pPr>
            <w:r>
              <w:rPr>
                <w:rFonts w:ascii="微软雅黑" w:hAnsi="微软雅黑" w:eastAsia="微软雅黑"/>
                <w:b w:val="0"/>
                <w:sz w:val="17"/>
              </w:rPr>
              <w:t>0.4</w:t>
            </w:r>
          </w:p>
        </w:tc>
        <w:tc>
          <w:tcPr>
            <w:tcW w:w="1680" w:type="dxa"/>
            <w:vAlign w:val="center"/>
          </w:tcPr>
          <w:p>
            <w:pPr>
              <w:spacing w:after="0" w:line="240" w:lineRule="auto"/>
            </w:pPr>
            <w:r>
              <w:rPr>
                <w:rFonts w:ascii="微软雅黑" w:hAnsi="微软雅黑" w:eastAsia="微软雅黑"/>
                <w:b w:val="0"/>
                <w:sz w:val="17"/>
              </w:rPr>
              <w:t>0.4</w:t>
            </w:r>
          </w:p>
        </w:tc>
        <w:tc>
          <w:tcPr>
            <w:tcW w:w="1680" w:type="dxa"/>
            <w:vAlign w:val="center"/>
          </w:tcPr>
          <w:p>
            <w:pPr>
              <w:spacing w:after="0" w:line="240" w:lineRule="auto"/>
            </w:pPr>
            <w:r>
              <w:rPr>
                <w:rFonts w:ascii="微软雅黑" w:hAnsi="微软雅黑" w:eastAsia="微软雅黑"/>
                <w:b w:val="0"/>
                <w:sz w:val="17"/>
              </w:rPr>
              <w:t>0.5847</w:t>
            </w:r>
          </w:p>
        </w:tc>
        <w:tc>
          <w:tcPr>
            <w:tcW w:w="1680" w:type="dxa"/>
            <w:vAlign w:val="center"/>
          </w:tcPr>
          <w:p>
            <w:pPr>
              <w:spacing w:after="0" w:line="240" w:lineRule="auto"/>
            </w:pPr>
            <w:r>
              <w:rPr>
                <w:rFonts w:ascii="微软雅黑" w:hAnsi="微软雅黑" w:eastAsia="微软雅黑"/>
                <w:b w:val="0"/>
                <w:sz w:val="17"/>
              </w:rPr>
              <w:t>+0.0175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CE</w:t>
            </w:r>
          </w:p>
        </w:tc>
        <w:tc>
          <w:tcPr>
            <w:tcW w:w="1680" w:type="dxa"/>
            <w:vAlign w:val="center"/>
          </w:tcPr>
          <w:p>
            <w:pPr>
              <w:spacing w:after="0" w:line="240" w:lineRule="auto"/>
            </w:pPr>
            <w:r>
              <w:rPr>
                <w:rFonts w:ascii="微软雅黑" w:hAnsi="微软雅黑" w:eastAsia="微软雅黑"/>
                <w:b w:val="0"/>
                <w:sz w:val="17"/>
              </w:rPr>
              <w:t>0</w:t>
            </w:r>
          </w:p>
        </w:tc>
        <w:tc>
          <w:tcPr>
            <w:tcW w:w="1680" w:type="dxa"/>
            <w:vAlign w:val="center"/>
          </w:tcPr>
          <w:p>
            <w:pPr>
              <w:spacing w:after="0" w:line="240" w:lineRule="auto"/>
            </w:pPr>
            <w:r>
              <w:rPr>
                <w:rFonts w:ascii="微软雅黑" w:hAnsi="微软雅黑" w:eastAsia="微软雅黑"/>
                <w:b w:val="0"/>
                <w:sz w:val="17"/>
              </w:rPr>
              <w:t>0</w:t>
            </w:r>
          </w:p>
        </w:tc>
        <w:tc>
          <w:tcPr>
            <w:tcW w:w="1680" w:type="dxa"/>
            <w:vAlign w:val="center"/>
          </w:tcPr>
          <w:p>
            <w:pPr>
              <w:spacing w:after="0" w:line="240" w:lineRule="auto"/>
            </w:pPr>
            <w:r>
              <w:rPr>
                <w:rFonts w:ascii="微软雅黑" w:hAnsi="微软雅黑" w:eastAsia="微软雅黑"/>
                <w:b w:val="0"/>
                <w:sz w:val="17"/>
              </w:rPr>
              <w:t>0.7634</w:t>
            </w:r>
          </w:p>
        </w:tc>
        <w:tc>
          <w:tcPr>
            <w:tcW w:w="1680" w:type="dxa"/>
            <w:vAlign w:val="center"/>
          </w:tcPr>
          <w:p>
            <w:pPr>
              <w:spacing w:after="0" w:line="240" w:lineRule="auto"/>
            </w:pPr>
            <w:r>
              <w:rPr>
                <w:rFonts w:ascii="微软雅黑" w:hAnsi="微软雅黑" w:eastAsia="微软雅黑"/>
                <w:b w:val="0"/>
                <w:sz w:val="1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固定 Riemann KD + spatial</w:t>
            </w:r>
          </w:p>
        </w:tc>
        <w:tc>
          <w:tcPr>
            <w:tcW w:w="1680" w:type="dxa"/>
            <w:vAlign w:val="center"/>
          </w:tcPr>
          <w:p>
            <w:pPr>
              <w:spacing w:after="0" w:line="240" w:lineRule="auto"/>
              <w:rPr>
                <w:rFonts w:hint="default" w:eastAsia="微软雅黑"/>
                <w:lang w:val="en-US" w:eastAsia="zh-CN"/>
              </w:rPr>
            </w:pPr>
            <w:r>
              <w:rPr>
                <w:rFonts w:ascii="微软雅黑" w:hAnsi="微软雅黑" w:eastAsia="微软雅黑"/>
                <w:b w:val="0"/>
                <w:sz w:val="17"/>
              </w:rPr>
              <w:t>0</w:t>
            </w:r>
            <w:r>
              <w:rPr>
                <w:rFonts w:hint="eastAsia"/>
                <w:b w:val="0"/>
                <w:sz w:val="17"/>
                <w:lang w:eastAsia="zh-CN"/>
              </w:rPr>
              <w:t>.</w:t>
            </w:r>
            <w:r>
              <w:rPr>
                <w:rFonts w:hint="eastAsia"/>
                <w:b w:val="0"/>
                <w:sz w:val="17"/>
                <w:lang w:val="en-US" w:eastAsia="zh-CN"/>
              </w:rPr>
              <w:t>1</w:t>
            </w:r>
          </w:p>
        </w:tc>
        <w:tc>
          <w:tcPr>
            <w:tcW w:w="1680" w:type="dxa"/>
            <w:vAlign w:val="center"/>
          </w:tcPr>
          <w:p>
            <w:pPr>
              <w:spacing w:after="0" w:line="240" w:lineRule="auto"/>
            </w:pPr>
            <w:r>
              <w:rPr>
                <w:rFonts w:ascii="微软雅黑" w:hAnsi="微软雅黑" w:eastAsia="微软雅黑"/>
                <w:b w:val="0"/>
                <w:sz w:val="17"/>
              </w:rPr>
              <w:t>0.1</w:t>
            </w:r>
          </w:p>
        </w:tc>
        <w:tc>
          <w:tcPr>
            <w:tcW w:w="1680" w:type="dxa"/>
            <w:vAlign w:val="center"/>
          </w:tcPr>
          <w:p>
            <w:pPr>
              <w:spacing w:after="0" w:line="240" w:lineRule="auto"/>
            </w:pPr>
            <w:r>
              <w:rPr>
                <w:rFonts w:ascii="微软雅黑" w:hAnsi="微软雅黑" w:eastAsia="微软雅黑"/>
                <w:b w:val="0"/>
                <w:sz w:val="17"/>
              </w:rPr>
              <w:t>0.7660</w:t>
            </w:r>
          </w:p>
        </w:tc>
        <w:tc>
          <w:tcPr>
            <w:tcW w:w="1680" w:type="dxa"/>
            <w:vAlign w:val="center"/>
          </w:tcPr>
          <w:p>
            <w:pPr>
              <w:spacing w:after="0" w:line="240" w:lineRule="auto"/>
            </w:pPr>
            <w:r>
              <w:rPr>
                <w:rFonts w:ascii="微软雅黑" w:hAnsi="微软雅黑" w:eastAsia="微软雅黑"/>
                <w:b w:val="0"/>
                <w:sz w:val="17"/>
              </w:rPr>
              <w:t>+0.0026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固定 Riemann KD + spatial</w:t>
            </w:r>
          </w:p>
        </w:tc>
        <w:tc>
          <w:tcPr>
            <w:tcW w:w="1680" w:type="dxa"/>
            <w:vAlign w:val="center"/>
          </w:tcPr>
          <w:p>
            <w:pPr>
              <w:spacing w:after="0" w:line="240" w:lineRule="auto"/>
              <w:rPr>
                <w:rFonts w:hint="default" w:eastAsia="微软雅黑"/>
                <w:lang w:val="en-US" w:eastAsia="zh-CN"/>
              </w:rPr>
            </w:pPr>
            <w:r>
              <w:rPr>
                <w:rFonts w:ascii="微软雅黑" w:hAnsi="微软雅黑" w:eastAsia="微软雅黑"/>
                <w:b w:val="0"/>
                <w:sz w:val="17"/>
              </w:rPr>
              <w:t>0</w:t>
            </w:r>
            <w:r>
              <w:rPr>
                <w:rFonts w:hint="eastAsia"/>
                <w:b w:val="0"/>
                <w:sz w:val="17"/>
                <w:lang w:val="en-US" w:eastAsia="zh-CN"/>
              </w:rPr>
              <w:t>.1</w:t>
            </w:r>
          </w:p>
        </w:tc>
        <w:tc>
          <w:tcPr>
            <w:tcW w:w="1680" w:type="dxa"/>
            <w:vAlign w:val="center"/>
          </w:tcPr>
          <w:p>
            <w:pPr>
              <w:spacing w:after="0" w:line="240" w:lineRule="auto"/>
            </w:pPr>
            <w:r>
              <w:rPr>
                <w:rFonts w:ascii="微软雅黑" w:hAnsi="微软雅黑" w:eastAsia="微软雅黑"/>
                <w:b w:val="0"/>
                <w:sz w:val="17"/>
              </w:rPr>
              <w:t>0</w:t>
            </w:r>
          </w:p>
        </w:tc>
        <w:tc>
          <w:tcPr>
            <w:tcW w:w="1680" w:type="dxa"/>
            <w:vAlign w:val="center"/>
          </w:tcPr>
          <w:p>
            <w:pPr>
              <w:spacing w:after="0" w:line="240" w:lineRule="auto"/>
              <w:rPr>
                <w:rFonts w:hint="default" w:eastAsia="微软雅黑"/>
                <w:lang w:val="en-US" w:eastAsia="zh-CN"/>
              </w:rPr>
            </w:pPr>
            <w:r>
              <w:rPr>
                <w:rFonts w:ascii="微软雅黑" w:hAnsi="微软雅黑" w:eastAsia="微软雅黑"/>
                <w:b w:val="0"/>
                <w:sz w:val="17"/>
              </w:rPr>
              <w:t>0.76</w:t>
            </w:r>
            <w:r>
              <w:rPr>
                <w:rFonts w:hint="eastAsia"/>
                <w:b w:val="0"/>
                <w:sz w:val="17"/>
                <w:lang w:val="en-US" w:eastAsia="zh-CN"/>
              </w:rPr>
              <w:t>14</w:t>
            </w:r>
          </w:p>
        </w:tc>
        <w:tc>
          <w:tcPr>
            <w:tcW w:w="1680" w:type="dxa"/>
            <w:vAlign w:val="center"/>
          </w:tcPr>
          <w:p>
            <w:pPr>
              <w:spacing w:after="0" w:line="240" w:lineRule="auto"/>
              <w:rPr>
                <w:rFonts w:hint="eastAsia" w:eastAsia="微软雅黑"/>
                <w:lang w:val="en-US" w:eastAsia="zh-CN"/>
              </w:rPr>
            </w:pPr>
            <w:r>
              <w:rPr>
                <w:rFonts w:hint="eastAsia"/>
                <w:b w:val="0"/>
                <w:sz w:val="17"/>
                <w:lang w:val="en-US" w:eastAsia="zh-CN"/>
              </w:rPr>
              <w:t>-</w:t>
            </w:r>
            <w:r>
              <w:rPr>
                <w:rFonts w:ascii="微软雅黑" w:hAnsi="微软雅黑" w:eastAsia="微软雅黑"/>
                <w:b w:val="0"/>
                <w:sz w:val="17"/>
              </w:rPr>
              <w:t>0.002</w:t>
            </w:r>
            <w:r>
              <w:rPr>
                <w:rFonts w:hint="eastAsia"/>
                <w:b w:val="0"/>
                <w:sz w:val="17"/>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固定 Riemann KD + spatial</w:t>
            </w:r>
          </w:p>
        </w:tc>
        <w:tc>
          <w:tcPr>
            <w:tcW w:w="1680" w:type="dxa"/>
            <w:vAlign w:val="center"/>
          </w:tcPr>
          <w:p>
            <w:pPr>
              <w:spacing w:after="0" w:line="240" w:lineRule="auto"/>
            </w:pPr>
            <w:r>
              <w:rPr>
                <w:rFonts w:ascii="微软雅黑" w:hAnsi="微软雅黑" w:eastAsia="微软雅黑"/>
                <w:b w:val="0"/>
                <w:sz w:val="17"/>
              </w:rPr>
              <w:t>0</w:t>
            </w:r>
          </w:p>
        </w:tc>
        <w:tc>
          <w:tcPr>
            <w:tcW w:w="1680" w:type="dxa"/>
            <w:vAlign w:val="center"/>
          </w:tcPr>
          <w:p>
            <w:pPr>
              <w:spacing w:after="0" w:line="240" w:lineRule="auto"/>
              <w:rPr>
                <w:rFonts w:hint="default" w:eastAsia="微软雅黑"/>
                <w:lang w:val="en-US" w:eastAsia="zh-CN"/>
              </w:rPr>
            </w:pPr>
            <w:r>
              <w:rPr>
                <w:rFonts w:ascii="微软雅黑" w:hAnsi="微软雅黑" w:eastAsia="微软雅黑"/>
                <w:b w:val="0"/>
                <w:sz w:val="17"/>
              </w:rPr>
              <w:t>0</w:t>
            </w:r>
            <w:r>
              <w:rPr>
                <w:rFonts w:hint="eastAsia"/>
                <w:b w:val="0"/>
                <w:sz w:val="17"/>
                <w:lang w:eastAsia="zh-CN"/>
              </w:rPr>
              <w:t>.</w:t>
            </w:r>
            <w:r>
              <w:rPr>
                <w:rFonts w:hint="eastAsia"/>
                <w:b w:val="0"/>
                <w:sz w:val="17"/>
                <w:lang w:val="en-US" w:eastAsia="zh-CN"/>
              </w:rPr>
              <w:t>1</w:t>
            </w:r>
          </w:p>
        </w:tc>
        <w:tc>
          <w:tcPr>
            <w:tcW w:w="1680" w:type="dxa"/>
            <w:vAlign w:val="center"/>
          </w:tcPr>
          <w:p>
            <w:pPr>
              <w:spacing w:after="0" w:line="240" w:lineRule="auto"/>
              <w:rPr>
                <w:rFonts w:hint="default" w:eastAsia="微软雅黑"/>
                <w:lang w:val="en-US" w:eastAsia="zh-CN"/>
              </w:rPr>
            </w:pPr>
            <w:r>
              <w:rPr>
                <w:rFonts w:ascii="微软雅黑" w:hAnsi="微软雅黑" w:eastAsia="微软雅黑"/>
                <w:b w:val="0"/>
                <w:sz w:val="17"/>
              </w:rPr>
              <w:t>0.7</w:t>
            </w:r>
            <w:r>
              <w:rPr>
                <w:rFonts w:hint="eastAsia"/>
                <w:b w:val="0"/>
                <w:sz w:val="17"/>
                <w:lang w:val="en-US" w:eastAsia="zh-CN"/>
              </w:rPr>
              <w:t>559</w:t>
            </w:r>
          </w:p>
        </w:tc>
        <w:tc>
          <w:tcPr>
            <w:tcW w:w="1680" w:type="dxa"/>
            <w:vAlign w:val="center"/>
          </w:tcPr>
          <w:p>
            <w:pPr>
              <w:spacing w:after="0" w:line="240" w:lineRule="auto"/>
              <w:rPr>
                <w:rFonts w:hint="default" w:eastAsia="微软雅黑"/>
                <w:lang w:val="en-US" w:eastAsia="zh-CN"/>
              </w:rPr>
            </w:pPr>
            <w:r>
              <w:rPr>
                <w:rFonts w:hint="eastAsia"/>
                <w:lang w:val="en-US" w:eastAsia="zh-CN"/>
              </w:rPr>
              <w:t>-0.0001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rPr>
                <w:rFonts w:ascii="微软雅黑" w:hAnsi="微软雅黑" w:eastAsia="微软雅黑"/>
                <w:b w:val="0"/>
                <w:sz w:val="17"/>
              </w:rPr>
            </w:pPr>
            <w:r>
              <w:rPr>
                <w:rFonts w:ascii="微软雅黑" w:hAnsi="微软雅黑" w:eastAsia="微软雅黑"/>
                <w:b w:val="0"/>
                <w:sz w:val="17"/>
              </w:rPr>
              <w:t>2b</w:t>
            </w:r>
          </w:p>
        </w:tc>
        <w:tc>
          <w:tcPr>
            <w:tcW w:w="1680" w:type="dxa"/>
            <w:vAlign w:val="center"/>
          </w:tcPr>
          <w:p>
            <w:pPr>
              <w:spacing w:after="0" w:line="240" w:lineRule="auto"/>
              <w:rPr>
                <w:rFonts w:ascii="微软雅黑" w:hAnsi="微软雅黑" w:eastAsia="微软雅黑"/>
                <w:b w:val="0"/>
                <w:sz w:val="17"/>
              </w:rPr>
            </w:pPr>
            <w:r>
              <w:rPr>
                <w:rFonts w:ascii="微软雅黑" w:hAnsi="微软雅黑" w:eastAsia="微软雅黑"/>
                <w:b w:val="0"/>
                <w:sz w:val="17"/>
              </w:rPr>
              <w:t>自适应 Riemann KD + spatial</w:t>
            </w:r>
          </w:p>
        </w:tc>
        <w:tc>
          <w:tcPr>
            <w:tcW w:w="1680" w:type="dxa"/>
            <w:vAlign w:val="center"/>
          </w:tcPr>
          <w:p>
            <w:pPr>
              <w:spacing w:after="0" w:line="240" w:lineRule="auto"/>
              <w:rPr>
                <w:rFonts w:hint="default" w:ascii="微软雅黑" w:hAnsi="微软雅黑" w:eastAsia="微软雅黑"/>
                <w:b w:val="0"/>
                <w:sz w:val="17"/>
                <w:lang w:val="en-US" w:eastAsia="zh-CN"/>
              </w:rPr>
            </w:pPr>
            <w:r>
              <w:rPr>
                <w:rFonts w:ascii="微软雅黑" w:hAnsi="微软雅黑" w:eastAsia="微软雅黑"/>
                <w:b w:val="0"/>
                <w:sz w:val="17"/>
              </w:rPr>
              <w:t>0</w:t>
            </w:r>
          </w:p>
        </w:tc>
        <w:tc>
          <w:tcPr>
            <w:tcW w:w="1680" w:type="dxa"/>
            <w:vAlign w:val="center"/>
          </w:tcPr>
          <w:p>
            <w:pPr>
              <w:spacing w:after="0" w:line="240" w:lineRule="auto"/>
              <w:rPr>
                <w:rFonts w:ascii="微软雅黑" w:hAnsi="微软雅黑" w:eastAsia="微软雅黑"/>
                <w:b w:val="0"/>
                <w:sz w:val="17"/>
              </w:rPr>
            </w:pPr>
            <w:r>
              <w:rPr>
                <w:rFonts w:ascii="微软雅黑" w:hAnsi="微软雅黑" w:eastAsia="微软雅黑"/>
                <w:b w:val="0"/>
                <w:sz w:val="17"/>
              </w:rPr>
              <w:t>0.1</w:t>
            </w:r>
          </w:p>
        </w:tc>
        <w:tc>
          <w:tcPr>
            <w:tcW w:w="1680" w:type="dxa"/>
            <w:vAlign w:val="center"/>
          </w:tcPr>
          <w:p>
            <w:pPr>
              <w:spacing w:after="0" w:line="240" w:lineRule="auto"/>
              <w:rPr>
                <w:rFonts w:ascii="微软雅黑" w:hAnsi="微软雅黑" w:eastAsia="微软雅黑"/>
                <w:b w:val="0"/>
                <w:sz w:val="17"/>
              </w:rPr>
            </w:pPr>
            <w:r>
              <w:rPr>
                <w:rFonts w:ascii="微软雅黑" w:hAnsi="微软雅黑" w:eastAsia="微软雅黑"/>
                <w:b w:val="0"/>
                <w:sz w:val="17"/>
              </w:rPr>
              <w:t>0.7712</w:t>
            </w:r>
          </w:p>
        </w:tc>
        <w:tc>
          <w:tcPr>
            <w:tcW w:w="1680" w:type="dxa"/>
            <w:vAlign w:val="center"/>
          </w:tcPr>
          <w:p>
            <w:pPr>
              <w:spacing w:after="0" w:line="240" w:lineRule="auto"/>
              <w:rPr>
                <w:rFonts w:ascii="微软雅黑" w:hAnsi="微软雅黑" w:eastAsia="微软雅黑"/>
                <w:b w:val="0"/>
                <w:sz w:val="17"/>
              </w:rPr>
            </w:pPr>
            <w:r>
              <w:rPr>
                <w:rFonts w:ascii="微软雅黑" w:hAnsi="微软雅黑" w:eastAsia="微软雅黑"/>
                <w:b w:val="0"/>
                <w:sz w:val="17"/>
              </w:rPr>
              <w:t>+0.0078</w:t>
            </w:r>
          </w:p>
        </w:tc>
      </w:tr>
    </w:tbl>
    <w:p/>
    <w:p>
      <w:pPr>
        <w:spacing w:after="100" w:line="276" w:lineRule="auto"/>
        <w:ind w:firstLine="420"/>
      </w:pPr>
      <w:r>
        <w:rPr>
          <w:rFonts w:ascii="微软雅黑" w:hAnsi="微软雅黑" w:eastAsia="微软雅黑"/>
          <w:sz w:val="21"/>
        </w:rPr>
        <w:t>表 3b 基础教师消融配对检验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D9EAF7"/>
            <w:vAlign w:val="center"/>
          </w:tcPr>
          <w:p>
            <w:pPr>
              <w:spacing w:after="0" w:line="240" w:lineRule="auto"/>
            </w:pPr>
            <w:r>
              <w:rPr>
                <w:rFonts w:ascii="微软雅黑" w:hAnsi="微软雅黑" w:eastAsia="微软雅黑"/>
                <w:b/>
                <w:sz w:val="17"/>
              </w:rPr>
              <w:t>数据集</w:t>
            </w:r>
          </w:p>
        </w:tc>
        <w:tc>
          <w:tcPr>
            <w:tcW w:w="1440" w:type="dxa"/>
            <w:shd w:val="clear" w:color="auto" w:fill="D9EAF7"/>
            <w:vAlign w:val="center"/>
          </w:tcPr>
          <w:p>
            <w:pPr>
              <w:spacing w:after="0" w:line="240" w:lineRule="auto"/>
            </w:pPr>
            <w:r>
              <w:rPr>
                <w:rFonts w:ascii="微软雅黑" w:hAnsi="微软雅黑" w:eastAsia="微软雅黑"/>
                <w:b/>
                <w:sz w:val="17"/>
              </w:rPr>
              <w:t>比较</w:t>
            </w:r>
          </w:p>
        </w:tc>
        <w:tc>
          <w:tcPr>
            <w:tcW w:w="1440" w:type="dxa"/>
            <w:shd w:val="clear" w:color="auto" w:fill="D9EAF7"/>
            <w:vAlign w:val="center"/>
          </w:tcPr>
          <w:p>
            <w:pPr>
              <w:spacing w:after="0" w:line="240" w:lineRule="auto"/>
            </w:pPr>
            <w:r>
              <w:rPr>
                <w:rFonts w:ascii="微软雅黑" w:hAnsi="微软雅黑" w:eastAsia="微软雅黑"/>
                <w:b/>
                <w:sz w:val="17"/>
              </w:rPr>
              <w:t>差值</w:t>
            </w:r>
          </w:p>
        </w:tc>
        <w:tc>
          <w:tcPr>
            <w:tcW w:w="1440" w:type="dxa"/>
            <w:shd w:val="clear" w:color="auto" w:fill="D9EAF7"/>
            <w:vAlign w:val="center"/>
          </w:tcPr>
          <w:p>
            <w:pPr>
              <w:spacing w:after="0" w:line="240" w:lineRule="auto"/>
            </w:pPr>
            <w:r>
              <w:rPr>
                <w:rFonts w:ascii="微软雅黑" w:hAnsi="微软雅黑" w:eastAsia="微软雅黑"/>
                <w:b/>
                <w:sz w:val="17"/>
              </w:rPr>
              <w:t>胜/平/负</w:t>
            </w:r>
          </w:p>
        </w:tc>
        <w:tc>
          <w:tcPr>
            <w:tcW w:w="1440" w:type="dxa"/>
            <w:shd w:val="clear" w:color="auto" w:fill="D9EAF7"/>
            <w:vAlign w:val="center"/>
          </w:tcPr>
          <w:p>
            <w:pPr>
              <w:spacing w:after="0" w:line="240" w:lineRule="auto"/>
            </w:pPr>
            <w:r>
              <w:rPr>
                <w:rFonts w:ascii="微软雅黑" w:hAnsi="微软雅黑" w:eastAsia="微软雅黑"/>
                <w:b/>
                <w:sz w:val="17"/>
              </w:rPr>
              <w:t>dz</w:t>
            </w:r>
          </w:p>
        </w:tc>
        <w:tc>
          <w:tcPr>
            <w:tcW w:w="1440" w:type="dxa"/>
            <w:shd w:val="clear" w:color="auto" w:fill="D9EAF7"/>
            <w:vAlign w:val="center"/>
          </w:tcPr>
          <w:p>
            <w:pPr>
              <w:spacing w:after="0" w:line="240" w:lineRule="auto"/>
            </w:pPr>
            <w:r>
              <w:rPr>
                <w:rFonts w:ascii="微软雅黑" w:hAnsi="微软雅黑" w:eastAsia="微软雅黑"/>
                <w:b/>
                <w:sz w:val="17"/>
              </w:rPr>
              <w:t>t 检验 p</w:t>
            </w:r>
          </w:p>
        </w:tc>
        <w:tc>
          <w:tcPr>
            <w:tcW w:w="1440" w:type="dxa"/>
            <w:shd w:val="clear" w:color="auto" w:fill="D9EAF7"/>
            <w:vAlign w:val="center"/>
          </w:tcPr>
          <w:p>
            <w:pPr>
              <w:spacing w:after="0" w:line="240" w:lineRule="auto"/>
            </w:pPr>
            <w:r>
              <w:rPr>
                <w:rFonts w:ascii="微软雅黑" w:hAnsi="微软雅黑" w:eastAsia="微软雅黑"/>
                <w:b/>
                <w:sz w:val="17"/>
              </w:rPr>
              <w:t>Wilcoxon 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pPr>
              <w:spacing w:after="0" w:line="240" w:lineRule="auto"/>
            </w:pPr>
            <w:r>
              <w:rPr>
                <w:rFonts w:ascii="微软雅黑" w:hAnsi="微软雅黑" w:eastAsia="微软雅黑"/>
                <w:b w:val="0"/>
                <w:sz w:val="17"/>
              </w:rPr>
              <w:t>2a</w:t>
            </w:r>
          </w:p>
        </w:tc>
        <w:tc>
          <w:tcPr>
            <w:tcW w:w="1440" w:type="dxa"/>
            <w:vAlign w:val="center"/>
          </w:tcPr>
          <w:p>
            <w:pPr>
              <w:spacing w:after="0" w:line="240" w:lineRule="auto"/>
            </w:pPr>
            <w:r>
              <w:rPr>
                <w:rFonts w:ascii="微软雅黑" w:hAnsi="微软雅黑" w:eastAsia="微软雅黑"/>
                <w:b w:val="0"/>
                <w:sz w:val="17"/>
              </w:rPr>
              <w:t>双教师 vs CE</w:t>
            </w:r>
          </w:p>
        </w:tc>
        <w:tc>
          <w:tcPr>
            <w:tcW w:w="1440" w:type="dxa"/>
            <w:vAlign w:val="center"/>
          </w:tcPr>
          <w:p>
            <w:pPr>
              <w:spacing w:after="0" w:line="240" w:lineRule="auto"/>
            </w:pPr>
            <w:r>
              <w:rPr>
                <w:rFonts w:ascii="微软雅黑" w:hAnsi="微软雅黑" w:eastAsia="微软雅黑"/>
                <w:b w:val="0"/>
                <w:sz w:val="17"/>
              </w:rPr>
              <w:t>+0.0175</w:t>
            </w:r>
          </w:p>
        </w:tc>
        <w:tc>
          <w:tcPr>
            <w:tcW w:w="1440" w:type="dxa"/>
            <w:vAlign w:val="center"/>
          </w:tcPr>
          <w:p>
            <w:pPr>
              <w:spacing w:after="0" w:line="240" w:lineRule="auto"/>
            </w:pPr>
            <w:r>
              <w:rPr>
                <w:rFonts w:ascii="微软雅黑" w:hAnsi="微软雅黑" w:eastAsia="微软雅黑"/>
                <w:b w:val="0"/>
                <w:sz w:val="17"/>
              </w:rPr>
              <w:t>7/1/1</w:t>
            </w:r>
          </w:p>
        </w:tc>
        <w:tc>
          <w:tcPr>
            <w:tcW w:w="1440" w:type="dxa"/>
            <w:vAlign w:val="center"/>
          </w:tcPr>
          <w:p>
            <w:pPr>
              <w:spacing w:after="0" w:line="240" w:lineRule="auto"/>
            </w:pPr>
            <w:r>
              <w:rPr>
                <w:rFonts w:ascii="微软雅黑" w:hAnsi="微软雅黑" w:eastAsia="微软雅黑"/>
                <w:b w:val="0"/>
                <w:sz w:val="17"/>
              </w:rPr>
              <w:t>1.07</w:t>
            </w:r>
          </w:p>
        </w:tc>
        <w:tc>
          <w:tcPr>
            <w:tcW w:w="1440" w:type="dxa"/>
            <w:vAlign w:val="center"/>
          </w:tcPr>
          <w:p>
            <w:pPr>
              <w:spacing w:after="0" w:line="240" w:lineRule="auto"/>
            </w:pPr>
            <w:r>
              <w:rPr>
                <w:rFonts w:ascii="微软雅黑" w:hAnsi="微软雅黑" w:eastAsia="微软雅黑"/>
                <w:b w:val="0"/>
                <w:sz w:val="17"/>
              </w:rPr>
              <w:t>0.0122</w:t>
            </w:r>
          </w:p>
        </w:tc>
        <w:tc>
          <w:tcPr>
            <w:tcW w:w="1440" w:type="dxa"/>
            <w:vAlign w:val="center"/>
          </w:tcPr>
          <w:p>
            <w:pPr>
              <w:spacing w:after="0" w:line="240" w:lineRule="auto"/>
            </w:pPr>
            <w:r>
              <w:rPr>
                <w:rFonts w:ascii="微软雅黑" w:hAnsi="微软雅黑" w:eastAsia="微软雅黑"/>
                <w:b w:val="0"/>
                <w:sz w:val="17"/>
              </w:rPr>
              <w:t>0.0156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pPr>
              <w:spacing w:after="0" w:line="240" w:lineRule="auto"/>
            </w:pPr>
            <w:r>
              <w:rPr>
                <w:rFonts w:ascii="微软雅黑" w:hAnsi="微软雅黑" w:eastAsia="微软雅黑"/>
                <w:b w:val="0"/>
                <w:sz w:val="17"/>
              </w:rPr>
              <w:t>2a</w:t>
            </w:r>
          </w:p>
        </w:tc>
        <w:tc>
          <w:tcPr>
            <w:tcW w:w="1440" w:type="dxa"/>
            <w:vAlign w:val="center"/>
          </w:tcPr>
          <w:p>
            <w:pPr>
              <w:spacing w:after="0" w:line="240" w:lineRule="auto"/>
            </w:pPr>
            <w:r>
              <w:rPr>
                <w:rFonts w:ascii="微软雅黑" w:hAnsi="微软雅黑" w:eastAsia="微软雅黑"/>
                <w:b w:val="0"/>
                <w:sz w:val="17"/>
              </w:rPr>
              <w:t>神经 vs CE</w:t>
            </w:r>
          </w:p>
        </w:tc>
        <w:tc>
          <w:tcPr>
            <w:tcW w:w="1440" w:type="dxa"/>
            <w:vAlign w:val="center"/>
          </w:tcPr>
          <w:p>
            <w:pPr>
              <w:spacing w:after="0" w:line="240" w:lineRule="auto"/>
            </w:pPr>
            <w:r>
              <w:rPr>
                <w:rFonts w:ascii="微软雅黑" w:hAnsi="微软雅黑" w:eastAsia="微软雅黑"/>
                <w:b w:val="0"/>
                <w:sz w:val="17"/>
              </w:rPr>
              <w:t>+0.0069</w:t>
            </w:r>
          </w:p>
        </w:tc>
        <w:tc>
          <w:tcPr>
            <w:tcW w:w="1440" w:type="dxa"/>
            <w:vAlign w:val="center"/>
          </w:tcPr>
          <w:p>
            <w:pPr>
              <w:spacing w:after="0" w:line="240" w:lineRule="auto"/>
            </w:pPr>
            <w:r>
              <w:rPr>
                <w:rFonts w:ascii="微软雅黑" w:hAnsi="微软雅黑" w:eastAsia="微软雅黑"/>
                <w:b w:val="0"/>
                <w:sz w:val="17"/>
              </w:rPr>
              <w:t>5/0/4</w:t>
            </w:r>
          </w:p>
        </w:tc>
        <w:tc>
          <w:tcPr>
            <w:tcW w:w="1440" w:type="dxa"/>
            <w:vAlign w:val="center"/>
          </w:tcPr>
          <w:p>
            <w:pPr>
              <w:spacing w:after="0" w:line="240" w:lineRule="auto"/>
            </w:pPr>
            <w:r>
              <w:rPr>
                <w:rFonts w:ascii="微软雅黑" w:hAnsi="微软雅黑" w:eastAsia="微软雅黑"/>
                <w:b w:val="0"/>
                <w:sz w:val="17"/>
              </w:rPr>
              <w:t>0.32</w:t>
            </w:r>
          </w:p>
        </w:tc>
        <w:tc>
          <w:tcPr>
            <w:tcW w:w="1440" w:type="dxa"/>
            <w:vAlign w:val="center"/>
          </w:tcPr>
          <w:p>
            <w:pPr>
              <w:spacing w:after="0" w:line="240" w:lineRule="auto"/>
            </w:pPr>
            <w:r>
              <w:rPr>
                <w:rFonts w:ascii="微软雅黑" w:hAnsi="微软雅黑" w:eastAsia="微软雅黑"/>
                <w:b w:val="0"/>
                <w:sz w:val="17"/>
              </w:rPr>
              <w:t>0.3603</w:t>
            </w:r>
          </w:p>
        </w:tc>
        <w:tc>
          <w:tcPr>
            <w:tcW w:w="1440" w:type="dxa"/>
            <w:vAlign w:val="center"/>
          </w:tcPr>
          <w:p>
            <w:pPr>
              <w:spacing w:after="0" w:line="240" w:lineRule="auto"/>
            </w:pPr>
            <w:r>
              <w:rPr>
                <w:rFonts w:ascii="微软雅黑" w:hAnsi="微软雅黑" w:eastAsia="微软雅黑"/>
                <w:b w:val="0"/>
                <w:sz w:val="17"/>
              </w:rPr>
              <w:t>0.5703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pPr>
              <w:spacing w:after="0" w:line="240" w:lineRule="auto"/>
            </w:pPr>
            <w:r>
              <w:rPr>
                <w:rFonts w:ascii="微软雅黑" w:hAnsi="微软雅黑" w:eastAsia="微软雅黑"/>
                <w:b w:val="0"/>
                <w:sz w:val="17"/>
              </w:rPr>
              <w:t>2a</w:t>
            </w:r>
          </w:p>
        </w:tc>
        <w:tc>
          <w:tcPr>
            <w:tcW w:w="1440" w:type="dxa"/>
            <w:vAlign w:val="center"/>
          </w:tcPr>
          <w:p>
            <w:pPr>
              <w:spacing w:after="0" w:line="240" w:lineRule="auto"/>
            </w:pPr>
            <w:r>
              <w:rPr>
                <w:rFonts w:ascii="微软雅黑" w:hAnsi="微软雅黑" w:eastAsia="微软雅黑"/>
                <w:b w:val="0"/>
                <w:sz w:val="17"/>
              </w:rPr>
              <w:t>黎曼 vs CE</w:t>
            </w:r>
          </w:p>
        </w:tc>
        <w:tc>
          <w:tcPr>
            <w:tcW w:w="1440" w:type="dxa"/>
            <w:vAlign w:val="center"/>
          </w:tcPr>
          <w:p>
            <w:pPr>
              <w:spacing w:after="0" w:line="240" w:lineRule="auto"/>
            </w:pPr>
            <w:r>
              <w:rPr>
                <w:rFonts w:ascii="微软雅黑" w:hAnsi="微软雅黑" w:eastAsia="微软雅黑"/>
                <w:b w:val="0"/>
                <w:sz w:val="17"/>
              </w:rPr>
              <w:t>-0.0017</w:t>
            </w:r>
          </w:p>
        </w:tc>
        <w:tc>
          <w:tcPr>
            <w:tcW w:w="1440" w:type="dxa"/>
            <w:vAlign w:val="center"/>
          </w:tcPr>
          <w:p>
            <w:pPr>
              <w:spacing w:after="0" w:line="240" w:lineRule="auto"/>
            </w:pPr>
            <w:r>
              <w:rPr>
                <w:rFonts w:ascii="微软雅黑" w:hAnsi="微软雅黑" w:eastAsia="微软雅黑"/>
                <w:b w:val="0"/>
                <w:sz w:val="17"/>
              </w:rPr>
              <w:t>6/1/2</w:t>
            </w:r>
          </w:p>
        </w:tc>
        <w:tc>
          <w:tcPr>
            <w:tcW w:w="1440" w:type="dxa"/>
            <w:vAlign w:val="center"/>
          </w:tcPr>
          <w:p>
            <w:pPr>
              <w:spacing w:after="0" w:line="240" w:lineRule="auto"/>
            </w:pPr>
            <w:r>
              <w:rPr>
                <w:rFonts w:ascii="微软雅黑" w:hAnsi="微软雅黑" w:eastAsia="微软雅黑"/>
                <w:b w:val="0"/>
                <w:sz w:val="17"/>
              </w:rPr>
              <w:t>-0.08</w:t>
            </w:r>
          </w:p>
        </w:tc>
        <w:tc>
          <w:tcPr>
            <w:tcW w:w="1440" w:type="dxa"/>
            <w:vAlign w:val="center"/>
          </w:tcPr>
          <w:p>
            <w:pPr>
              <w:spacing w:after="0" w:line="240" w:lineRule="auto"/>
            </w:pPr>
            <w:r>
              <w:rPr>
                <w:rFonts w:ascii="微软雅黑" w:hAnsi="微软雅黑" w:eastAsia="微软雅黑"/>
                <w:b w:val="0"/>
                <w:sz w:val="17"/>
              </w:rPr>
              <w:t>0.8057</w:t>
            </w:r>
          </w:p>
        </w:tc>
        <w:tc>
          <w:tcPr>
            <w:tcW w:w="1440" w:type="dxa"/>
            <w:vAlign w:val="center"/>
          </w:tcPr>
          <w:p>
            <w:pPr>
              <w:spacing w:after="0" w:line="240" w:lineRule="auto"/>
            </w:pPr>
            <w:r>
              <w:rPr>
                <w:rFonts w:ascii="微软雅黑" w:hAnsi="微软雅黑" w:eastAsia="微软雅黑"/>
                <w:b w:val="0"/>
                <w:sz w:val="17"/>
              </w:rPr>
              <w:t>0.7422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pPr>
              <w:spacing w:after="0" w:line="240" w:lineRule="auto"/>
            </w:pPr>
            <w:r>
              <w:rPr>
                <w:rFonts w:ascii="微软雅黑" w:hAnsi="微软雅黑" w:eastAsia="微软雅黑"/>
                <w:b w:val="0"/>
                <w:sz w:val="17"/>
              </w:rPr>
              <w:t>2b</w:t>
            </w:r>
          </w:p>
        </w:tc>
        <w:tc>
          <w:tcPr>
            <w:tcW w:w="1440" w:type="dxa"/>
            <w:vAlign w:val="center"/>
          </w:tcPr>
          <w:p>
            <w:pPr>
              <w:spacing w:after="0" w:line="240" w:lineRule="auto"/>
            </w:pPr>
            <w:r>
              <w:rPr>
                <w:rFonts w:ascii="微软雅黑" w:hAnsi="微软雅黑" w:eastAsia="微软雅黑"/>
                <w:b w:val="0"/>
                <w:sz w:val="17"/>
              </w:rPr>
              <w:t>固定 Riemann KD + spatial vs CE</w:t>
            </w:r>
          </w:p>
        </w:tc>
        <w:tc>
          <w:tcPr>
            <w:tcW w:w="1440" w:type="dxa"/>
            <w:vAlign w:val="center"/>
          </w:tcPr>
          <w:p>
            <w:pPr>
              <w:spacing w:after="0" w:line="240" w:lineRule="auto"/>
            </w:pPr>
            <w:r>
              <w:rPr>
                <w:rFonts w:ascii="微软雅黑" w:hAnsi="微软雅黑" w:eastAsia="微软雅黑"/>
                <w:b w:val="0"/>
                <w:sz w:val="17"/>
              </w:rPr>
              <w:t>+0.0026</w:t>
            </w:r>
          </w:p>
        </w:tc>
        <w:tc>
          <w:tcPr>
            <w:tcW w:w="1440" w:type="dxa"/>
            <w:vAlign w:val="center"/>
          </w:tcPr>
          <w:p>
            <w:pPr>
              <w:spacing w:after="0" w:line="240" w:lineRule="auto"/>
            </w:pPr>
            <w:r>
              <w:rPr>
                <w:rFonts w:ascii="微软雅黑" w:hAnsi="微软雅黑" w:eastAsia="微软雅黑"/>
                <w:b w:val="0"/>
                <w:sz w:val="17"/>
              </w:rPr>
              <w:t>--</w:t>
            </w:r>
          </w:p>
        </w:tc>
        <w:tc>
          <w:tcPr>
            <w:tcW w:w="1440" w:type="dxa"/>
            <w:vAlign w:val="center"/>
          </w:tcPr>
          <w:p>
            <w:pPr>
              <w:spacing w:after="0" w:line="240" w:lineRule="auto"/>
            </w:pPr>
            <w:r>
              <w:rPr>
                <w:rFonts w:ascii="微软雅黑" w:hAnsi="微软雅黑" w:eastAsia="微软雅黑"/>
                <w:b w:val="0"/>
                <w:sz w:val="17"/>
              </w:rPr>
              <w:t>--</w:t>
            </w:r>
          </w:p>
        </w:tc>
        <w:tc>
          <w:tcPr>
            <w:tcW w:w="1440" w:type="dxa"/>
            <w:vAlign w:val="center"/>
          </w:tcPr>
          <w:p>
            <w:pPr>
              <w:spacing w:after="0" w:line="240" w:lineRule="auto"/>
            </w:pPr>
            <w:r>
              <w:rPr>
                <w:rFonts w:ascii="微软雅黑" w:hAnsi="微软雅黑" w:eastAsia="微软雅黑"/>
                <w:b w:val="0"/>
                <w:sz w:val="17"/>
              </w:rPr>
              <w:t>--</w:t>
            </w:r>
          </w:p>
        </w:tc>
        <w:tc>
          <w:tcPr>
            <w:tcW w:w="1440" w:type="dxa"/>
            <w:vAlign w:val="center"/>
          </w:tcPr>
          <w:p>
            <w:pPr>
              <w:spacing w:after="0" w:line="240" w:lineRule="auto"/>
            </w:pPr>
            <w:r>
              <w:rPr>
                <w:rFonts w:ascii="微软雅黑" w:hAnsi="微软雅黑" w:eastAsia="微软雅黑"/>
                <w:b w:val="0"/>
                <w:sz w:val="1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pPr>
              <w:spacing w:after="0" w:line="240" w:lineRule="auto"/>
            </w:pPr>
            <w:r>
              <w:rPr>
                <w:rFonts w:ascii="微软雅黑" w:hAnsi="微软雅黑" w:eastAsia="微软雅黑"/>
                <w:b w:val="0"/>
                <w:sz w:val="17"/>
              </w:rPr>
              <w:t>2b</w:t>
            </w:r>
          </w:p>
        </w:tc>
        <w:tc>
          <w:tcPr>
            <w:tcW w:w="1440" w:type="dxa"/>
            <w:vAlign w:val="center"/>
          </w:tcPr>
          <w:p>
            <w:pPr>
              <w:spacing w:after="0" w:line="240" w:lineRule="auto"/>
            </w:pPr>
            <w:r>
              <w:rPr>
                <w:rFonts w:ascii="微软雅黑" w:hAnsi="微软雅黑" w:eastAsia="微软雅黑"/>
                <w:b w:val="0"/>
                <w:sz w:val="17"/>
              </w:rPr>
              <w:t>自适应 Riemann KD + spatial vs CE</w:t>
            </w:r>
          </w:p>
        </w:tc>
        <w:tc>
          <w:tcPr>
            <w:tcW w:w="1440" w:type="dxa"/>
            <w:vAlign w:val="center"/>
          </w:tcPr>
          <w:p>
            <w:pPr>
              <w:spacing w:after="0" w:line="240" w:lineRule="auto"/>
            </w:pPr>
            <w:r>
              <w:rPr>
                <w:rFonts w:ascii="微软雅黑" w:hAnsi="微软雅黑" w:eastAsia="微软雅黑"/>
                <w:b w:val="0"/>
                <w:sz w:val="17"/>
              </w:rPr>
              <w:t>+0.0078</w:t>
            </w:r>
          </w:p>
        </w:tc>
        <w:tc>
          <w:tcPr>
            <w:tcW w:w="1440" w:type="dxa"/>
            <w:vAlign w:val="center"/>
          </w:tcPr>
          <w:p>
            <w:pPr>
              <w:spacing w:after="0" w:line="240" w:lineRule="auto"/>
            </w:pPr>
            <w:r>
              <w:rPr>
                <w:rFonts w:ascii="微软雅黑" w:hAnsi="微软雅黑" w:eastAsia="微软雅黑"/>
                <w:b w:val="0"/>
                <w:sz w:val="17"/>
              </w:rPr>
              <w:t>--</w:t>
            </w:r>
          </w:p>
        </w:tc>
        <w:tc>
          <w:tcPr>
            <w:tcW w:w="1440" w:type="dxa"/>
            <w:vAlign w:val="center"/>
          </w:tcPr>
          <w:p>
            <w:pPr>
              <w:spacing w:after="0" w:line="240" w:lineRule="auto"/>
            </w:pPr>
            <w:r>
              <w:rPr>
                <w:rFonts w:ascii="微软雅黑" w:hAnsi="微软雅黑" w:eastAsia="微软雅黑"/>
                <w:b w:val="0"/>
                <w:sz w:val="17"/>
              </w:rPr>
              <w:t>--</w:t>
            </w:r>
          </w:p>
        </w:tc>
        <w:tc>
          <w:tcPr>
            <w:tcW w:w="1440" w:type="dxa"/>
            <w:vAlign w:val="center"/>
          </w:tcPr>
          <w:p>
            <w:pPr>
              <w:spacing w:after="0" w:line="240" w:lineRule="auto"/>
            </w:pPr>
            <w:r>
              <w:rPr>
                <w:rFonts w:ascii="微软雅黑" w:hAnsi="微软雅黑" w:eastAsia="微软雅黑"/>
                <w:b w:val="0"/>
                <w:sz w:val="17"/>
              </w:rPr>
              <w:t>--</w:t>
            </w:r>
          </w:p>
        </w:tc>
        <w:tc>
          <w:tcPr>
            <w:tcW w:w="1440" w:type="dxa"/>
            <w:vAlign w:val="center"/>
          </w:tcPr>
          <w:p>
            <w:pPr>
              <w:spacing w:after="0" w:line="240" w:lineRule="auto"/>
            </w:pPr>
            <w:r>
              <w:rPr>
                <w:rFonts w:ascii="微软雅黑" w:hAnsi="微软雅黑" w:eastAsia="微软雅黑"/>
                <w:b w:val="0"/>
                <w:sz w:val="1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pPr>
              <w:spacing w:after="0" w:line="240" w:lineRule="auto"/>
            </w:pPr>
            <w:r>
              <w:rPr>
                <w:rFonts w:ascii="微软雅黑" w:hAnsi="微软雅黑" w:eastAsia="微软雅黑"/>
                <w:b w:val="0"/>
                <w:sz w:val="17"/>
              </w:rPr>
              <w:t>2b</w:t>
            </w:r>
          </w:p>
        </w:tc>
        <w:tc>
          <w:tcPr>
            <w:tcW w:w="1440" w:type="dxa"/>
            <w:vAlign w:val="center"/>
          </w:tcPr>
          <w:p>
            <w:pPr>
              <w:spacing w:after="0" w:line="240" w:lineRule="auto"/>
            </w:pPr>
            <w:r>
              <w:rPr>
                <w:rFonts w:ascii="微软雅黑" w:hAnsi="微软雅黑" w:eastAsia="微软雅黑"/>
                <w:b w:val="0"/>
                <w:sz w:val="17"/>
              </w:rPr>
              <w:t>全局路由 vs CE</w:t>
            </w:r>
          </w:p>
        </w:tc>
        <w:tc>
          <w:tcPr>
            <w:tcW w:w="1440" w:type="dxa"/>
            <w:vAlign w:val="center"/>
          </w:tcPr>
          <w:p>
            <w:pPr>
              <w:spacing w:after="0" w:line="240" w:lineRule="auto"/>
            </w:pPr>
            <w:r>
              <w:rPr>
                <w:rFonts w:ascii="微软雅黑" w:hAnsi="微软雅黑" w:eastAsia="微软雅黑"/>
                <w:b w:val="0"/>
                <w:sz w:val="17"/>
              </w:rPr>
              <w:t>+0.0067</w:t>
            </w:r>
          </w:p>
        </w:tc>
        <w:tc>
          <w:tcPr>
            <w:tcW w:w="1440" w:type="dxa"/>
            <w:vAlign w:val="center"/>
          </w:tcPr>
          <w:p>
            <w:pPr>
              <w:spacing w:after="0" w:line="240" w:lineRule="auto"/>
            </w:pPr>
            <w:r>
              <w:rPr>
                <w:rFonts w:ascii="微软雅黑" w:hAnsi="微软雅黑" w:eastAsia="微软雅黑"/>
                <w:b w:val="0"/>
                <w:sz w:val="17"/>
              </w:rPr>
              <w:t>--</w:t>
            </w:r>
          </w:p>
        </w:tc>
        <w:tc>
          <w:tcPr>
            <w:tcW w:w="1440" w:type="dxa"/>
            <w:vAlign w:val="center"/>
          </w:tcPr>
          <w:p>
            <w:pPr>
              <w:spacing w:after="0" w:line="240" w:lineRule="auto"/>
            </w:pPr>
            <w:r>
              <w:rPr>
                <w:rFonts w:ascii="微软雅黑" w:hAnsi="微软雅黑" w:eastAsia="微软雅黑"/>
                <w:b w:val="0"/>
                <w:sz w:val="17"/>
              </w:rPr>
              <w:t>--</w:t>
            </w:r>
          </w:p>
        </w:tc>
        <w:tc>
          <w:tcPr>
            <w:tcW w:w="1440" w:type="dxa"/>
            <w:vAlign w:val="center"/>
          </w:tcPr>
          <w:p>
            <w:pPr>
              <w:spacing w:after="0" w:line="240" w:lineRule="auto"/>
            </w:pPr>
            <w:r>
              <w:rPr>
                <w:rFonts w:ascii="微软雅黑" w:hAnsi="微软雅黑" w:eastAsia="微软雅黑"/>
                <w:b w:val="0"/>
                <w:sz w:val="17"/>
              </w:rPr>
              <w:t>--</w:t>
            </w:r>
          </w:p>
        </w:tc>
        <w:tc>
          <w:tcPr>
            <w:tcW w:w="1440" w:type="dxa"/>
            <w:vAlign w:val="center"/>
          </w:tcPr>
          <w:p>
            <w:pPr>
              <w:spacing w:after="0" w:line="240" w:lineRule="auto"/>
            </w:pPr>
            <w:r>
              <w:rPr>
                <w:rFonts w:ascii="微软雅黑" w:hAnsi="微软雅黑" w:eastAsia="微软雅黑"/>
                <w:b w:val="0"/>
                <w:sz w:val="1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pPr>
              <w:spacing w:after="0" w:line="240" w:lineRule="auto"/>
            </w:pPr>
            <w:r>
              <w:rPr>
                <w:rFonts w:ascii="微软雅黑" w:hAnsi="微软雅黑" w:eastAsia="微软雅黑"/>
                <w:b w:val="0"/>
                <w:sz w:val="17"/>
              </w:rPr>
              <w:t>2b</w:t>
            </w:r>
          </w:p>
        </w:tc>
        <w:tc>
          <w:tcPr>
            <w:tcW w:w="1440" w:type="dxa"/>
            <w:vAlign w:val="center"/>
          </w:tcPr>
          <w:p>
            <w:pPr>
              <w:spacing w:after="0" w:line="240" w:lineRule="auto"/>
            </w:pPr>
            <w:r>
              <w:rPr>
                <w:rFonts w:ascii="微软雅黑" w:hAnsi="微软雅黑" w:eastAsia="微软雅黑"/>
                <w:b w:val="0"/>
                <w:sz w:val="17"/>
              </w:rPr>
              <w:t>双教师 vs CE（旧诊断）</w:t>
            </w:r>
          </w:p>
        </w:tc>
        <w:tc>
          <w:tcPr>
            <w:tcW w:w="1440" w:type="dxa"/>
            <w:vAlign w:val="center"/>
          </w:tcPr>
          <w:p>
            <w:pPr>
              <w:spacing w:after="0" w:line="240" w:lineRule="auto"/>
            </w:pPr>
            <w:r>
              <w:rPr>
                <w:rFonts w:ascii="微软雅黑" w:hAnsi="微软雅黑" w:eastAsia="微软雅黑"/>
                <w:b w:val="0"/>
                <w:sz w:val="17"/>
              </w:rPr>
              <w:t>-0.0013</w:t>
            </w:r>
          </w:p>
        </w:tc>
        <w:tc>
          <w:tcPr>
            <w:tcW w:w="1440" w:type="dxa"/>
            <w:vAlign w:val="center"/>
          </w:tcPr>
          <w:p>
            <w:pPr>
              <w:spacing w:after="0" w:line="240" w:lineRule="auto"/>
            </w:pPr>
            <w:r>
              <w:rPr>
                <w:rFonts w:ascii="微软雅黑" w:hAnsi="微软雅黑" w:eastAsia="微软雅黑"/>
                <w:b w:val="0"/>
                <w:sz w:val="17"/>
              </w:rPr>
              <w:t>5/0/4</w:t>
            </w:r>
          </w:p>
        </w:tc>
        <w:tc>
          <w:tcPr>
            <w:tcW w:w="1440" w:type="dxa"/>
            <w:vAlign w:val="center"/>
          </w:tcPr>
          <w:p>
            <w:pPr>
              <w:spacing w:after="0" w:line="240" w:lineRule="auto"/>
            </w:pPr>
            <w:r>
              <w:rPr>
                <w:rFonts w:ascii="微软雅黑" w:hAnsi="微软雅黑" w:eastAsia="微软雅黑"/>
                <w:b w:val="0"/>
                <w:sz w:val="17"/>
              </w:rPr>
              <w:t>-0.07</w:t>
            </w:r>
          </w:p>
        </w:tc>
        <w:tc>
          <w:tcPr>
            <w:tcW w:w="1440" w:type="dxa"/>
            <w:vAlign w:val="center"/>
          </w:tcPr>
          <w:p>
            <w:pPr>
              <w:spacing w:after="0" w:line="240" w:lineRule="auto"/>
            </w:pPr>
            <w:r>
              <w:rPr>
                <w:rFonts w:ascii="微软雅黑" w:hAnsi="微软雅黑" w:eastAsia="微软雅黑"/>
                <w:b w:val="0"/>
                <w:sz w:val="17"/>
              </w:rPr>
              <w:t>0.8334</w:t>
            </w:r>
          </w:p>
        </w:tc>
        <w:tc>
          <w:tcPr>
            <w:tcW w:w="1440" w:type="dxa"/>
            <w:vAlign w:val="center"/>
          </w:tcPr>
          <w:p>
            <w:pPr>
              <w:spacing w:after="0" w:line="240" w:lineRule="auto"/>
            </w:pPr>
            <w:r>
              <w:rPr>
                <w:rFonts w:ascii="微软雅黑" w:hAnsi="微软雅黑" w:eastAsia="微软雅黑"/>
                <w:b w:val="0"/>
                <w:sz w:val="17"/>
              </w:rPr>
              <w:t>1.0000</w:t>
            </w:r>
          </w:p>
        </w:tc>
      </w:tr>
    </w:tbl>
    <w:p/>
    <w:p>
      <w:pPr>
        <w:pStyle w:val="4"/>
      </w:pPr>
      <w:r>
        <w:t>3.4 等总 KD 权重消融</w:t>
      </w:r>
    </w:p>
    <w:p>
      <w:pPr>
        <w:spacing w:after="100" w:line="276" w:lineRule="auto"/>
        <w:ind w:firstLine="420"/>
      </w:pPr>
      <w:r>
        <w:rPr>
          <w:rFonts w:ascii="微软雅黑" w:hAnsi="微软雅黑" w:eastAsia="微软雅黑"/>
          <w:sz w:val="21"/>
        </w:rPr>
        <w:t>2a 的最新权重消融显示，总 KD 权重为 0.4 时，双教师 0.2+0.2 达到 58.47%，高于神经单教师 0.4 的 57.42% 和黎曼单教师 0.4 的 56.55%；对应配对检验 p=0.0039/0.0078 和 p=0.0348/0.0391（t 检验/Wilcoxon）。</w:t>
      </w:r>
    </w:p>
    <w:p>
      <w:pPr>
        <w:spacing w:after="100" w:line="276" w:lineRule="auto"/>
        <w:ind w:firstLine="420"/>
      </w:pPr>
      <w:r>
        <w:rPr>
          <w:rFonts w:ascii="微软雅黑" w:hAnsi="微软雅黑" w:eastAsia="微软雅黑"/>
          <w:sz w:val="21"/>
        </w:rPr>
        <w:t>总权重为 0.8 时，2a 双教师 0.4+0.4 为 58.47%，神经单教师 0.8 为 57.88%，黎曼单教师 0.8 为 56.20%，差异未达到显著。双教师 0.2+0.2 与 0.4+0.4 的准确率相同，说明继续增大蒸馏权重没有额外收益。</w:t>
      </w:r>
    </w:p>
    <w:p>
      <w:pPr>
        <w:spacing w:after="100" w:line="276" w:lineRule="auto"/>
        <w:ind w:firstLine="420"/>
      </w:pPr>
      <w:r>
        <w:rPr>
          <w:rFonts w:ascii="微软雅黑" w:hAnsi="微软雅黑" w:eastAsia="微软雅黑"/>
          <w:sz w:val="21"/>
        </w:rPr>
        <w:t>2b 的一致口径比较中，双教师 0.4+0.4 为 76.21%，神经单教师 0.8 为 76.42%，黎曼单教师 0.8 为 75.71%。双教师与两种单教师的差异均不显著。低总权重双教师 0.2+0.2 为 76.42%，同样未显示稳定优势。这些结果作为诊断说明：2b 中单纯增加神经教师或 KL 权重并不是主要收益来源，因此后续主结果采用 Riemann KD + spatial loss。</w:t>
      </w:r>
    </w:p>
    <w:p>
      <w:r>
        <w:t>为区分 Riemann KD 与空间结构约束的贡献，在 2b 的 8-32 Hz 协议下补充了等总辅助权重消融（表 4b）。每个配置均覆盖 9 名被试和 5 个随机种子；先对每名被试的 5 个 seed 求均值，再报告 9 名被试的均值和标准差。总辅助权重为 0.2 时，联合配置 Riemann KD + spatial (0.1+0.1) 的准确率为 76.48%，高于仅 Riemann KD (0.2+0) 的 76.08% 和仅 spatial (0+0.2) 的 76.14%，对应增益分别为 0.40 和 0.34 个百分点。较低总权重的联合配置 (0.05+0.05) 为 75.89%。该结果表明两项黎曼监督在中等权重下具有互补趋势；由于本组尚未进行与 CE 的配对显著性检验，该表仅作为描述性消融证据，不作显著性主张。</w:t>
      </w:r>
    </w:p>
    <w:p>
      <w:pPr>
        <w:spacing w:after="100" w:line="276" w:lineRule="auto"/>
        <w:ind w:firstLine="420"/>
      </w:pPr>
      <w:r>
        <w:rPr>
          <w:rFonts w:ascii="微软雅黑" w:hAnsi="微软雅黑" w:eastAsia="微软雅黑"/>
          <w:sz w:val="21"/>
        </w:rPr>
        <w:t>表 4 等总 KD 权重性能比较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shd w:val="clear" w:color="auto" w:fill="D9EAF7"/>
            <w:vAlign w:val="center"/>
          </w:tcPr>
          <w:p>
            <w:pPr>
              <w:spacing w:after="0" w:line="240" w:lineRule="auto"/>
            </w:pPr>
            <w:r>
              <w:rPr>
                <w:rFonts w:ascii="微软雅黑" w:hAnsi="微软雅黑" w:eastAsia="微软雅黑"/>
                <w:b/>
                <w:sz w:val="17"/>
              </w:rPr>
              <w:t>数据集</w:t>
            </w:r>
          </w:p>
        </w:tc>
        <w:tc>
          <w:tcPr>
            <w:tcW w:w="1680" w:type="dxa"/>
            <w:shd w:val="clear" w:color="auto" w:fill="D9EAF7"/>
            <w:vAlign w:val="center"/>
          </w:tcPr>
          <w:p>
            <w:pPr>
              <w:spacing w:after="0" w:line="240" w:lineRule="auto"/>
            </w:pPr>
            <w:r>
              <w:rPr>
                <w:rFonts w:ascii="微软雅黑" w:hAnsi="微软雅黑" w:eastAsia="微软雅黑"/>
                <w:b/>
                <w:sz w:val="17"/>
              </w:rPr>
              <w:t>配置</w:t>
            </w:r>
          </w:p>
        </w:tc>
        <w:tc>
          <w:tcPr>
            <w:tcW w:w="1680" w:type="dxa"/>
            <w:shd w:val="clear" w:color="auto" w:fill="D9EAF7"/>
            <w:vAlign w:val="center"/>
          </w:tcPr>
          <w:p>
            <w:pPr>
              <w:spacing w:after="0" w:line="240" w:lineRule="auto"/>
            </w:pPr>
            <w:r>
              <w:rPr>
                <w:rFonts w:ascii="微软雅黑" w:hAnsi="微软雅黑" w:eastAsia="微软雅黑"/>
                <w:b/>
                <w:sz w:val="17"/>
              </w:rPr>
              <w:t>总 KD 权重</w:t>
            </w:r>
          </w:p>
        </w:tc>
        <w:tc>
          <w:tcPr>
            <w:tcW w:w="1680" w:type="dxa"/>
            <w:shd w:val="clear" w:color="auto" w:fill="D9EAF7"/>
            <w:vAlign w:val="center"/>
          </w:tcPr>
          <w:p>
            <w:pPr>
              <w:spacing w:after="0" w:line="240" w:lineRule="auto"/>
            </w:pPr>
            <w:r>
              <w:rPr>
                <w:rFonts w:ascii="微软雅黑" w:hAnsi="微软雅黑" w:eastAsia="微软雅黑"/>
                <w:b/>
                <w:sz w:val="17"/>
              </w:rPr>
              <w:t>准确率</w:t>
            </w:r>
          </w:p>
        </w:tc>
        <w:tc>
          <w:tcPr>
            <w:tcW w:w="1680" w:type="dxa"/>
            <w:shd w:val="clear" w:color="auto" w:fill="D9EAF7"/>
            <w:vAlign w:val="center"/>
          </w:tcPr>
          <w:p>
            <w:pPr>
              <w:spacing w:after="0" w:line="240" w:lineRule="auto"/>
            </w:pPr>
            <w:r>
              <w:rPr>
                <w:rFonts w:ascii="微软雅黑" w:hAnsi="微软雅黑" w:eastAsia="微软雅黑"/>
                <w:b/>
                <w:sz w:val="17"/>
              </w:rPr>
              <w:t>Macro-F1</w:t>
            </w:r>
          </w:p>
        </w:tc>
        <w:tc>
          <w:tcPr>
            <w:tcW w:w="1680" w:type="dxa"/>
            <w:shd w:val="clear" w:color="auto" w:fill="D9EAF7"/>
            <w:vAlign w:val="center"/>
          </w:tcPr>
          <w:p>
            <w:pPr>
              <w:spacing w:after="0" w:line="240" w:lineRule="auto"/>
            </w:pPr>
            <w:r>
              <w:rPr>
                <w:rFonts w:ascii="微软雅黑" w:hAnsi="微软雅黑" w:eastAsia="微软雅黑"/>
                <w:b/>
                <w:sz w:val="17"/>
              </w:rPr>
              <w:t>Kappa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双教师 0.2+0.2</w:t>
            </w:r>
          </w:p>
        </w:tc>
        <w:tc>
          <w:tcPr>
            <w:tcW w:w="1680" w:type="dxa"/>
            <w:vAlign w:val="center"/>
          </w:tcPr>
          <w:p>
            <w:pPr>
              <w:spacing w:after="0" w:line="240" w:lineRule="auto"/>
            </w:pPr>
            <w:r>
              <w:rPr>
                <w:rFonts w:ascii="微软雅黑" w:hAnsi="微软雅黑" w:eastAsia="微软雅黑"/>
                <w:b w:val="0"/>
                <w:sz w:val="17"/>
              </w:rPr>
              <w:t>0.4</w:t>
            </w:r>
          </w:p>
        </w:tc>
        <w:tc>
          <w:tcPr>
            <w:tcW w:w="1680" w:type="dxa"/>
            <w:vAlign w:val="center"/>
          </w:tcPr>
          <w:p>
            <w:pPr>
              <w:spacing w:after="0" w:line="240" w:lineRule="auto"/>
            </w:pPr>
            <w:r>
              <w:rPr>
                <w:rFonts w:ascii="微软雅黑" w:hAnsi="微软雅黑" w:eastAsia="微软雅黑"/>
                <w:b w:val="0"/>
                <w:sz w:val="17"/>
              </w:rPr>
              <w:t>0.5847</w:t>
            </w:r>
          </w:p>
        </w:tc>
        <w:tc>
          <w:tcPr>
            <w:tcW w:w="1680" w:type="dxa"/>
            <w:vAlign w:val="center"/>
          </w:tcPr>
          <w:p>
            <w:pPr>
              <w:spacing w:after="0" w:line="240" w:lineRule="auto"/>
            </w:pPr>
            <w:r>
              <w:rPr>
                <w:rFonts w:ascii="微软雅黑" w:hAnsi="微软雅黑" w:eastAsia="微软雅黑"/>
                <w:b w:val="0"/>
                <w:sz w:val="17"/>
              </w:rPr>
              <w:t>0.5719</w:t>
            </w:r>
          </w:p>
        </w:tc>
        <w:tc>
          <w:tcPr>
            <w:tcW w:w="1680" w:type="dxa"/>
            <w:vAlign w:val="center"/>
          </w:tcPr>
          <w:p>
            <w:pPr>
              <w:spacing w:after="0" w:line="240" w:lineRule="auto"/>
            </w:pPr>
            <w:r>
              <w:rPr>
                <w:rFonts w:ascii="微软雅黑" w:hAnsi="微软雅黑" w:eastAsia="微软雅黑"/>
                <w:b w:val="0"/>
                <w:sz w:val="17"/>
              </w:rPr>
              <w:t>0.4463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神经单教师 0.4</w:t>
            </w:r>
          </w:p>
        </w:tc>
        <w:tc>
          <w:tcPr>
            <w:tcW w:w="1680" w:type="dxa"/>
            <w:vAlign w:val="center"/>
          </w:tcPr>
          <w:p>
            <w:pPr>
              <w:spacing w:after="0" w:line="240" w:lineRule="auto"/>
            </w:pPr>
            <w:r>
              <w:rPr>
                <w:rFonts w:ascii="微软雅黑" w:hAnsi="微软雅黑" w:eastAsia="微软雅黑"/>
                <w:b w:val="0"/>
                <w:sz w:val="17"/>
              </w:rPr>
              <w:t>0.4</w:t>
            </w:r>
          </w:p>
        </w:tc>
        <w:tc>
          <w:tcPr>
            <w:tcW w:w="1680" w:type="dxa"/>
            <w:vAlign w:val="center"/>
          </w:tcPr>
          <w:p>
            <w:pPr>
              <w:spacing w:after="0" w:line="240" w:lineRule="auto"/>
            </w:pPr>
            <w:r>
              <w:rPr>
                <w:rFonts w:ascii="微软雅黑" w:hAnsi="微软雅黑" w:eastAsia="微软雅黑"/>
                <w:b w:val="0"/>
                <w:sz w:val="17"/>
              </w:rPr>
              <w:t>0.5742</w:t>
            </w:r>
          </w:p>
        </w:tc>
        <w:tc>
          <w:tcPr>
            <w:tcW w:w="1680" w:type="dxa"/>
            <w:vAlign w:val="center"/>
          </w:tcPr>
          <w:p>
            <w:pPr>
              <w:spacing w:after="0" w:line="240" w:lineRule="auto"/>
            </w:pPr>
            <w:r>
              <w:rPr>
                <w:rFonts w:ascii="微软雅黑" w:hAnsi="微软雅黑" w:eastAsia="微软雅黑"/>
                <w:b w:val="0"/>
                <w:sz w:val="17"/>
              </w:rPr>
              <w:t>0.5620</w:t>
            </w:r>
          </w:p>
        </w:tc>
        <w:tc>
          <w:tcPr>
            <w:tcW w:w="1680" w:type="dxa"/>
            <w:vAlign w:val="center"/>
          </w:tcPr>
          <w:p>
            <w:pPr>
              <w:spacing w:after="0" w:line="240" w:lineRule="auto"/>
            </w:pPr>
            <w:r>
              <w:rPr>
                <w:rFonts w:ascii="微软雅黑" w:hAnsi="微软雅黑" w:eastAsia="微软雅黑"/>
                <w:b w:val="0"/>
                <w:sz w:val="17"/>
              </w:rPr>
              <w:t>0.4322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黎曼单教师 0.4</w:t>
            </w:r>
          </w:p>
        </w:tc>
        <w:tc>
          <w:tcPr>
            <w:tcW w:w="1680" w:type="dxa"/>
            <w:vAlign w:val="center"/>
          </w:tcPr>
          <w:p>
            <w:pPr>
              <w:spacing w:after="0" w:line="240" w:lineRule="auto"/>
            </w:pPr>
            <w:r>
              <w:rPr>
                <w:rFonts w:ascii="微软雅黑" w:hAnsi="微软雅黑" w:eastAsia="微软雅黑"/>
                <w:b w:val="0"/>
                <w:sz w:val="17"/>
              </w:rPr>
              <w:t>0.4</w:t>
            </w:r>
          </w:p>
        </w:tc>
        <w:tc>
          <w:tcPr>
            <w:tcW w:w="1680" w:type="dxa"/>
            <w:vAlign w:val="center"/>
          </w:tcPr>
          <w:p>
            <w:pPr>
              <w:spacing w:after="0" w:line="240" w:lineRule="auto"/>
            </w:pPr>
            <w:r>
              <w:rPr>
                <w:rFonts w:ascii="微软雅黑" w:hAnsi="微软雅黑" w:eastAsia="微软雅黑"/>
                <w:b w:val="0"/>
                <w:sz w:val="17"/>
              </w:rPr>
              <w:t>0.5655</w:t>
            </w:r>
          </w:p>
        </w:tc>
        <w:tc>
          <w:tcPr>
            <w:tcW w:w="1680" w:type="dxa"/>
            <w:vAlign w:val="center"/>
          </w:tcPr>
          <w:p>
            <w:pPr>
              <w:spacing w:after="0" w:line="240" w:lineRule="auto"/>
            </w:pPr>
            <w:r>
              <w:rPr>
                <w:rFonts w:ascii="微软雅黑" w:hAnsi="微软雅黑" w:eastAsia="微软雅黑"/>
                <w:b w:val="0"/>
                <w:sz w:val="17"/>
              </w:rPr>
              <w:t>0.5536</w:t>
            </w:r>
          </w:p>
        </w:tc>
        <w:tc>
          <w:tcPr>
            <w:tcW w:w="1680" w:type="dxa"/>
            <w:vAlign w:val="center"/>
          </w:tcPr>
          <w:p>
            <w:pPr>
              <w:spacing w:after="0" w:line="240" w:lineRule="auto"/>
            </w:pPr>
            <w:r>
              <w:rPr>
                <w:rFonts w:ascii="微软雅黑" w:hAnsi="微软雅黑" w:eastAsia="微软雅黑"/>
                <w:b w:val="0"/>
                <w:sz w:val="17"/>
              </w:rPr>
              <w:t>0.4207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双教师 0.4+0.4</w:t>
            </w:r>
          </w:p>
        </w:tc>
        <w:tc>
          <w:tcPr>
            <w:tcW w:w="1680" w:type="dxa"/>
            <w:vAlign w:val="center"/>
          </w:tcPr>
          <w:p>
            <w:pPr>
              <w:spacing w:after="0" w:line="240" w:lineRule="auto"/>
            </w:pPr>
            <w:r>
              <w:rPr>
                <w:rFonts w:ascii="微软雅黑" w:hAnsi="微软雅黑" w:eastAsia="微软雅黑"/>
                <w:b w:val="0"/>
                <w:sz w:val="17"/>
              </w:rPr>
              <w:t>0.8</w:t>
            </w:r>
          </w:p>
        </w:tc>
        <w:tc>
          <w:tcPr>
            <w:tcW w:w="1680" w:type="dxa"/>
            <w:vAlign w:val="center"/>
          </w:tcPr>
          <w:p>
            <w:pPr>
              <w:spacing w:after="0" w:line="240" w:lineRule="auto"/>
            </w:pPr>
            <w:r>
              <w:rPr>
                <w:rFonts w:ascii="微软雅黑" w:hAnsi="微软雅黑" w:eastAsia="微软雅黑"/>
                <w:b w:val="0"/>
                <w:sz w:val="17"/>
              </w:rPr>
              <w:t>0.5847</w:t>
            </w:r>
          </w:p>
        </w:tc>
        <w:tc>
          <w:tcPr>
            <w:tcW w:w="1680" w:type="dxa"/>
            <w:vAlign w:val="center"/>
          </w:tcPr>
          <w:p>
            <w:pPr>
              <w:spacing w:after="0" w:line="240" w:lineRule="auto"/>
            </w:pPr>
            <w:r>
              <w:rPr>
                <w:rFonts w:ascii="微软雅黑" w:hAnsi="微软雅黑" w:eastAsia="微软雅黑"/>
                <w:b w:val="0"/>
                <w:sz w:val="17"/>
              </w:rPr>
              <w:t>0.5724</w:t>
            </w:r>
          </w:p>
        </w:tc>
        <w:tc>
          <w:tcPr>
            <w:tcW w:w="1680" w:type="dxa"/>
            <w:vAlign w:val="center"/>
          </w:tcPr>
          <w:p>
            <w:pPr>
              <w:spacing w:after="0" w:line="240" w:lineRule="auto"/>
            </w:pPr>
            <w:r>
              <w:rPr>
                <w:rFonts w:ascii="微软雅黑" w:hAnsi="微软雅黑" w:eastAsia="微软雅黑"/>
                <w:b w:val="0"/>
                <w:sz w:val="17"/>
              </w:rPr>
              <w:t>0.4463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神经单教师 0.8</w:t>
            </w:r>
          </w:p>
        </w:tc>
        <w:tc>
          <w:tcPr>
            <w:tcW w:w="1680" w:type="dxa"/>
            <w:vAlign w:val="center"/>
          </w:tcPr>
          <w:p>
            <w:pPr>
              <w:spacing w:after="0" w:line="240" w:lineRule="auto"/>
            </w:pPr>
            <w:r>
              <w:rPr>
                <w:rFonts w:ascii="微软雅黑" w:hAnsi="微软雅黑" w:eastAsia="微软雅黑"/>
                <w:b w:val="0"/>
                <w:sz w:val="17"/>
              </w:rPr>
              <w:t>0.8</w:t>
            </w:r>
          </w:p>
        </w:tc>
        <w:tc>
          <w:tcPr>
            <w:tcW w:w="1680" w:type="dxa"/>
            <w:vAlign w:val="center"/>
          </w:tcPr>
          <w:p>
            <w:pPr>
              <w:spacing w:after="0" w:line="240" w:lineRule="auto"/>
            </w:pPr>
            <w:r>
              <w:rPr>
                <w:rFonts w:ascii="微软雅黑" w:hAnsi="微软雅黑" w:eastAsia="微软雅黑"/>
                <w:b w:val="0"/>
                <w:sz w:val="17"/>
              </w:rPr>
              <w:t>0.5788</w:t>
            </w:r>
          </w:p>
        </w:tc>
        <w:tc>
          <w:tcPr>
            <w:tcW w:w="1680" w:type="dxa"/>
            <w:vAlign w:val="center"/>
          </w:tcPr>
          <w:p>
            <w:pPr>
              <w:spacing w:after="0" w:line="240" w:lineRule="auto"/>
            </w:pPr>
            <w:r>
              <w:rPr>
                <w:rFonts w:ascii="微软雅黑" w:hAnsi="微软雅黑" w:eastAsia="微软雅黑"/>
                <w:b w:val="0"/>
                <w:sz w:val="17"/>
              </w:rPr>
              <w:t>0.5657</w:t>
            </w:r>
          </w:p>
        </w:tc>
        <w:tc>
          <w:tcPr>
            <w:tcW w:w="1680" w:type="dxa"/>
            <w:vAlign w:val="center"/>
          </w:tcPr>
          <w:p>
            <w:pPr>
              <w:spacing w:after="0" w:line="240" w:lineRule="auto"/>
            </w:pPr>
            <w:r>
              <w:rPr>
                <w:rFonts w:ascii="微软雅黑" w:hAnsi="微软雅黑" w:eastAsia="微软雅黑"/>
                <w:b w:val="0"/>
                <w:sz w:val="17"/>
              </w:rPr>
              <w:t>0.4384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黎曼单教师 0.8</w:t>
            </w:r>
          </w:p>
        </w:tc>
        <w:tc>
          <w:tcPr>
            <w:tcW w:w="1680" w:type="dxa"/>
            <w:vAlign w:val="center"/>
          </w:tcPr>
          <w:p>
            <w:pPr>
              <w:spacing w:after="0" w:line="240" w:lineRule="auto"/>
            </w:pPr>
            <w:r>
              <w:rPr>
                <w:rFonts w:ascii="微软雅黑" w:hAnsi="微软雅黑" w:eastAsia="微软雅黑"/>
                <w:b w:val="0"/>
                <w:sz w:val="17"/>
              </w:rPr>
              <w:t>0.8</w:t>
            </w:r>
          </w:p>
        </w:tc>
        <w:tc>
          <w:tcPr>
            <w:tcW w:w="1680" w:type="dxa"/>
            <w:vAlign w:val="center"/>
          </w:tcPr>
          <w:p>
            <w:pPr>
              <w:spacing w:after="0" w:line="240" w:lineRule="auto"/>
            </w:pPr>
            <w:r>
              <w:rPr>
                <w:rFonts w:ascii="微软雅黑" w:hAnsi="微软雅黑" w:eastAsia="微软雅黑"/>
                <w:b w:val="0"/>
                <w:sz w:val="17"/>
              </w:rPr>
              <w:t>0.5620</w:t>
            </w:r>
          </w:p>
        </w:tc>
        <w:tc>
          <w:tcPr>
            <w:tcW w:w="1680" w:type="dxa"/>
            <w:vAlign w:val="center"/>
          </w:tcPr>
          <w:p>
            <w:pPr>
              <w:spacing w:after="0" w:line="240" w:lineRule="auto"/>
            </w:pPr>
            <w:r>
              <w:rPr>
                <w:rFonts w:ascii="微软雅黑" w:hAnsi="微软雅黑" w:eastAsia="微软雅黑"/>
                <w:b w:val="0"/>
                <w:sz w:val="17"/>
              </w:rPr>
              <w:t>0.5494</w:t>
            </w:r>
          </w:p>
        </w:tc>
        <w:tc>
          <w:tcPr>
            <w:tcW w:w="1680" w:type="dxa"/>
            <w:vAlign w:val="center"/>
          </w:tcPr>
          <w:p>
            <w:pPr>
              <w:spacing w:after="0" w:line="240" w:lineRule="auto"/>
            </w:pPr>
            <w:r>
              <w:rPr>
                <w:rFonts w:ascii="微软雅黑" w:hAnsi="微软雅黑" w:eastAsia="微软雅黑"/>
                <w:b w:val="0"/>
                <w:sz w:val="17"/>
              </w:rPr>
              <w:t>0.4160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bookmarkStart w:id="0" w:name="OLE_LINK1" w:colFirst="0" w:colLast="5"/>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双教师 0.2+0.2</w:t>
            </w:r>
          </w:p>
        </w:tc>
        <w:tc>
          <w:tcPr>
            <w:tcW w:w="1680" w:type="dxa"/>
            <w:vAlign w:val="center"/>
          </w:tcPr>
          <w:p>
            <w:pPr>
              <w:spacing w:after="0" w:line="240" w:lineRule="auto"/>
            </w:pPr>
            <w:r>
              <w:rPr>
                <w:rFonts w:ascii="微软雅黑" w:hAnsi="微软雅黑" w:eastAsia="微软雅黑"/>
                <w:b w:val="0"/>
                <w:sz w:val="17"/>
              </w:rPr>
              <w:t>0.4</w:t>
            </w:r>
          </w:p>
        </w:tc>
        <w:tc>
          <w:tcPr>
            <w:tcW w:w="1680" w:type="dxa"/>
            <w:vAlign w:val="center"/>
          </w:tcPr>
          <w:p>
            <w:pPr>
              <w:spacing w:after="0" w:line="240" w:lineRule="auto"/>
            </w:pPr>
            <w:r>
              <w:rPr>
                <w:rFonts w:ascii="微软雅黑" w:hAnsi="微软雅黑" w:eastAsia="微软雅黑"/>
                <w:b w:val="0"/>
                <w:sz w:val="17"/>
              </w:rPr>
              <w:t>0.7642</w:t>
            </w:r>
          </w:p>
        </w:tc>
        <w:tc>
          <w:tcPr>
            <w:tcW w:w="1680" w:type="dxa"/>
            <w:vAlign w:val="center"/>
          </w:tcPr>
          <w:p>
            <w:pPr>
              <w:spacing w:after="0" w:line="240" w:lineRule="auto"/>
            </w:pPr>
            <w:r>
              <w:rPr>
                <w:rFonts w:ascii="微软雅黑" w:hAnsi="微软雅黑" w:eastAsia="微软雅黑"/>
                <w:b w:val="0"/>
                <w:sz w:val="17"/>
              </w:rPr>
              <w:t>0.7582</w:t>
            </w:r>
          </w:p>
        </w:tc>
        <w:tc>
          <w:tcPr>
            <w:tcW w:w="1680" w:type="dxa"/>
            <w:vAlign w:val="center"/>
          </w:tcPr>
          <w:p>
            <w:pPr>
              <w:spacing w:after="0" w:line="240" w:lineRule="auto"/>
            </w:pPr>
            <w:r>
              <w:rPr>
                <w:rFonts w:ascii="微软雅黑" w:hAnsi="微软雅黑" w:eastAsia="微软雅黑"/>
                <w:b w:val="0"/>
                <w:sz w:val="17"/>
              </w:rPr>
              <w:t>0.5285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双教师 0.4+0.4</w:t>
            </w:r>
          </w:p>
        </w:tc>
        <w:tc>
          <w:tcPr>
            <w:tcW w:w="1680" w:type="dxa"/>
            <w:vAlign w:val="center"/>
          </w:tcPr>
          <w:p>
            <w:pPr>
              <w:spacing w:after="0" w:line="240" w:lineRule="auto"/>
            </w:pPr>
            <w:r>
              <w:rPr>
                <w:rFonts w:ascii="微软雅黑" w:hAnsi="微软雅黑" w:eastAsia="微软雅黑"/>
                <w:b w:val="0"/>
                <w:sz w:val="17"/>
              </w:rPr>
              <w:t>0.8</w:t>
            </w:r>
          </w:p>
        </w:tc>
        <w:tc>
          <w:tcPr>
            <w:tcW w:w="1680" w:type="dxa"/>
            <w:vAlign w:val="center"/>
          </w:tcPr>
          <w:p>
            <w:pPr>
              <w:spacing w:after="0" w:line="240" w:lineRule="auto"/>
            </w:pPr>
            <w:r>
              <w:rPr>
                <w:rFonts w:ascii="微软雅黑" w:hAnsi="微软雅黑" w:eastAsia="微软雅黑"/>
                <w:b w:val="0"/>
                <w:sz w:val="17"/>
              </w:rPr>
              <w:t>0.7621</w:t>
            </w:r>
          </w:p>
        </w:tc>
        <w:tc>
          <w:tcPr>
            <w:tcW w:w="1680" w:type="dxa"/>
            <w:vAlign w:val="center"/>
          </w:tcPr>
          <w:p>
            <w:pPr>
              <w:spacing w:after="0" w:line="240" w:lineRule="auto"/>
            </w:pPr>
            <w:r>
              <w:rPr>
                <w:rFonts w:ascii="微软雅黑" w:hAnsi="微软雅黑" w:eastAsia="微软雅黑"/>
                <w:b w:val="0"/>
                <w:sz w:val="17"/>
              </w:rPr>
              <w:t>0.7553</w:t>
            </w:r>
          </w:p>
        </w:tc>
        <w:tc>
          <w:tcPr>
            <w:tcW w:w="1680" w:type="dxa"/>
            <w:vAlign w:val="center"/>
          </w:tcPr>
          <w:p>
            <w:pPr>
              <w:spacing w:after="0" w:line="240" w:lineRule="auto"/>
            </w:pPr>
            <w:r>
              <w:rPr>
                <w:rFonts w:ascii="微软雅黑" w:hAnsi="微软雅黑" w:eastAsia="微软雅黑"/>
                <w:b w:val="0"/>
                <w:sz w:val="17"/>
              </w:rPr>
              <w:t>0.5242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神经单教师 0.8</w:t>
            </w:r>
          </w:p>
        </w:tc>
        <w:tc>
          <w:tcPr>
            <w:tcW w:w="1680" w:type="dxa"/>
            <w:vAlign w:val="center"/>
          </w:tcPr>
          <w:p>
            <w:pPr>
              <w:spacing w:after="0" w:line="240" w:lineRule="auto"/>
            </w:pPr>
            <w:r>
              <w:rPr>
                <w:rFonts w:ascii="微软雅黑" w:hAnsi="微软雅黑" w:eastAsia="微软雅黑"/>
                <w:b w:val="0"/>
                <w:sz w:val="17"/>
              </w:rPr>
              <w:t>0.8</w:t>
            </w:r>
          </w:p>
        </w:tc>
        <w:tc>
          <w:tcPr>
            <w:tcW w:w="1680" w:type="dxa"/>
            <w:vAlign w:val="center"/>
          </w:tcPr>
          <w:p>
            <w:pPr>
              <w:spacing w:after="0" w:line="240" w:lineRule="auto"/>
            </w:pPr>
            <w:r>
              <w:rPr>
                <w:rFonts w:ascii="微软雅黑" w:hAnsi="微软雅黑" w:eastAsia="微软雅黑"/>
                <w:b w:val="0"/>
                <w:sz w:val="17"/>
              </w:rPr>
              <w:t>0.7642</w:t>
            </w:r>
          </w:p>
        </w:tc>
        <w:tc>
          <w:tcPr>
            <w:tcW w:w="1680" w:type="dxa"/>
            <w:vAlign w:val="center"/>
          </w:tcPr>
          <w:p>
            <w:pPr>
              <w:spacing w:after="0" w:line="240" w:lineRule="auto"/>
            </w:pPr>
            <w:r>
              <w:rPr>
                <w:rFonts w:ascii="微软雅黑" w:hAnsi="微软雅黑" w:eastAsia="微软雅黑"/>
                <w:b w:val="0"/>
                <w:sz w:val="17"/>
              </w:rPr>
              <w:t>0.7595</w:t>
            </w:r>
          </w:p>
        </w:tc>
        <w:tc>
          <w:tcPr>
            <w:tcW w:w="1680" w:type="dxa"/>
            <w:vAlign w:val="center"/>
          </w:tcPr>
          <w:p>
            <w:pPr>
              <w:spacing w:after="0" w:line="240" w:lineRule="auto"/>
            </w:pPr>
            <w:r>
              <w:rPr>
                <w:rFonts w:ascii="微软雅黑" w:hAnsi="微软雅黑" w:eastAsia="微软雅黑"/>
                <w:b w:val="0"/>
                <w:sz w:val="17"/>
              </w:rPr>
              <w:t>0.5285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黎曼单教师 0.8</w:t>
            </w:r>
          </w:p>
        </w:tc>
        <w:tc>
          <w:tcPr>
            <w:tcW w:w="1680" w:type="dxa"/>
            <w:vAlign w:val="center"/>
          </w:tcPr>
          <w:p>
            <w:pPr>
              <w:spacing w:after="0" w:line="240" w:lineRule="auto"/>
            </w:pPr>
            <w:r>
              <w:rPr>
                <w:rFonts w:ascii="微软雅黑" w:hAnsi="微软雅黑" w:eastAsia="微软雅黑"/>
                <w:b w:val="0"/>
                <w:sz w:val="17"/>
              </w:rPr>
              <w:t>0.8</w:t>
            </w:r>
          </w:p>
        </w:tc>
        <w:tc>
          <w:tcPr>
            <w:tcW w:w="1680" w:type="dxa"/>
            <w:vAlign w:val="center"/>
          </w:tcPr>
          <w:p>
            <w:pPr>
              <w:spacing w:after="0" w:line="240" w:lineRule="auto"/>
            </w:pPr>
            <w:r>
              <w:rPr>
                <w:rFonts w:ascii="微软雅黑" w:hAnsi="微软雅黑" w:eastAsia="微软雅黑"/>
                <w:b w:val="0"/>
                <w:sz w:val="17"/>
              </w:rPr>
              <w:t>0.7571</w:t>
            </w:r>
          </w:p>
        </w:tc>
        <w:tc>
          <w:tcPr>
            <w:tcW w:w="1680" w:type="dxa"/>
            <w:vAlign w:val="center"/>
          </w:tcPr>
          <w:p>
            <w:pPr>
              <w:spacing w:after="0" w:line="240" w:lineRule="auto"/>
            </w:pPr>
            <w:r>
              <w:rPr>
                <w:rFonts w:ascii="微软雅黑" w:hAnsi="微软雅黑" w:eastAsia="微软雅黑"/>
                <w:b w:val="0"/>
                <w:sz w:val="17"/>
              </w:rPr>
              <w:t>0.7522</w:t>
            </w:r>
          </w:p>
        </w:tc>
        <w:tc>
          <w:tcPr>
            <w:tcW w:w="1680" w:type="dxa"/>
            <w:vAlign w:val="center"/>
          </w:tcPr>
          <w:p>
            <w:pPr>
              <w:spacing w:after="0" w:line="240" w:lineRule="auto"/>
            </w:pPr>
            <w:r>
              <w:rPr>
                <w:rFonts w:ascii="微软雅黑" w:hAnsi="微软雅黑" w:eastAsia="微软雅黑"/>
                <w:b w:val="0"/>
                <w:sz w:val="17"/>
              </w:rPr>
              <w:t>0.5142</w:t>
            </w:r>
          </w:p>
        </w:tc>
      </w:tr>
      <w:bookmarkEnd w:id="0"/>
    </w:tbl>
    <w:p>
      <w:r>
        <w:t>表 4b BCI IV-2b 中 Riemann KD 与空间结构损失的等总辅助权重消融（8-32 Hz）</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6"/>
        <w:gridCol w:w="2016"/>
        <w:gridCol w:w="2016"/>
        <w:gridCol w:w="2016"/>
        <w:gridCol w:w="20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Pr>
          <w:p>
            <w:pPr>
              <w:jc w:val="center"/>
            </w:pPr>
            <w:r>
              <w:rPr>
                <w:b/>
                <w:sz w:val="17"/>
              </w:rPr>
              <w:t>配置 (lambda_R + lambda_S)</w:t>
            </w:r>
          </w:p>
        </w:tc>
        <w:tc>
          <w:tcPr>
            <w:tcW w:w="1224" w:type="dxa"/>
          </w:tcPr>
          <w:p>
            <w:pPr>
              <w:jc w:val="center"/>
            </w:pPr>
            <w:r>
              <w:rPr>
                <w:b/>
                <w:sz w:val="17"/>
              </w:rPr>
              <w:t>总辅助权重</w:t>
            </w:r>
          </w:p>
        </w:tc>
        <w:tc>
          <w:tcPr>
            <w:tcW w:w="1469" w:type="dxa"/>
          </w:tcPr>
          <w:p>
            <w:pPr>
              <w:jc w:val="center"/>
            </w:pPr>
            <w:r>
              <w:rPr>
                <w:b/>
                <w:sz w:val="17"/>
              </w:rPr>
              <w:t>Acc</w:t>
            </w:r>
          </w:p>
        </w:tc>
        <w:tc>
          <w:tcPr>
            <w:tcW w:w="1469" w:type="dxa"/>
          </w:tcPr>
          <w:p>
            <w:pPr>
              <w:jc w:val="center"/>
            </w:pPr>
            <w:r>
              <w:rPr>
                <w:b/>
                <w:sz w:val="17"/>
              </w:rPr>
              <w:t>Macro-F1</w:t>
            </w:r>
          </w:p>
        </w:tc>
        <w:tc>
          <w:tcPr>
            <w:tcW w:w="1469" w:type="dxa"/>
          </w:tcPr>
          <w:p>
            <w:pPr>
              <w:jc w:val="center"/>
            </w:pPr>
            <w:r>
              <w:rPr>
                <w:b/>
                <w:sz w:val="17"/>
              </w:rPr>
              <w:t>Kappa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Pr>
          <w:p>
            <w:pPr>
              <w:jc w:val="center"/>
            </w:pPr>
            <w:r>
              <w:rPr>
                <w:b w:val="0"/>
                <w:sz w:val="17"/>
              </w:rPr>
              <w:t>Riemann KD + spatial</w:t>
            </w:r>
            <w:r>
              <w:rPr>
                <w:b w:val="0"/>
                <w:sz w:val="17"/>
              </w:rPr>
              <w:br w:type="textWrapping"/>
            </w:r>
            <w:r>
              <w:rPr>
                <w:b w:val="0"/>
                <w:sz w:val="17"/>
              </w:rPr>
              <w:t>(0.05 + 0.05)</w:t>
            </w:r>
          </w:p>
        </w:tc>
        <w:tc>
          <w:tcPr>
            <w:tcW w:w="1224" w:type="dxa"/>
          </w:tcPr>
          <w:p>
            <w:pPr>
              <w:jc w:val="center"/>
            </w:pPr>
            <w:r>
              <w:rPr>
                <w:b w:val="0"/>
                <w:sz w:val="17"/>
              </w:rPr>
              <w:t>0.10</w:t>
            </w:r>
          </w:p>
        </w:tc>
        <w:tc>
          <w:tcPr>
            <w:tcW w:w="1469" w:type="dxa"/>
          </w:tcPr>
          <w:p>
            <w:pPr>
              <w:jc w:val="center"/>
            </w:pPr>
            <w:r>
              <w:rPr>
                <w:b w:val="0"/>
                <w:sz w:val="17"/>
              </w:rPr>
              <w:t>0.7589 +/- 0.1420</w:t>
            </w:r>
          </w:p>
        </w:tc>
        <w:tc>
          <w:tcPr>
            <w:tcW w:w="1469" w:type="dxa"/>
          </w:tcPr>
          <w:p>
            <w:pPr>
              <w:jc w:val="center"/>
            </w:pPr>
            <w:r>
              <w:rPr>
                <w:b w:val="0"/>
                <w:sz w:val="17"/>
              </w:rPr>
              <w:t>0.7525 +/- 0.1494</w:t>
            </w:r>
          </w:p>
        </w:tc>
        <w:tc>
          <w:tcPr>
            <w:tcW w:w="1469" w:type="dxa"/>
          </w:tcPr>
          <w:p>
            <w:pPr>
              <w:jc w:val="center"/>
            </w:pPr>
            <w:r>
              <w:rPr>
                <w:b w:val="0"/>
                <w:sz w:val="17"/>
              </w:rPr>
              <w:t>0.5177 +/- 0.2840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Pr>
          <w:p>
            <w:pPr>
              <w:jc w:val="center"/>
            </w:pPr>
            <w:r>
              <w:rPr>
                <w:b/>
                <w:sz w:val="17"/>
              </w:rPr>
              <w:t>Riemann KD + spatial</w:t>
            </w:r>
            <w:r>
              <w:rPr>
                <w:b/>
                <w:sz w:val="17"/>
              </w:rPr>
              <w:br w:type="textWrapping"/>
            </w:r>
            <w:r>
              <w:rPr>
                <w:b/>
                <w:sz w:val="17"/>
              </w:rPr>
              <w:t>(0.10 + 0.10)</w:t>
            </w:r>
          </w:p>
        </w:tc>
        <w:tc>
          <w:tcPr>
            <w:tcW w:w="1224" w:type="dxa"/>
          </w:tcPr>
          <w:p>
            <w:pPr>
              <w:jc w:val="center"/>
            </w:pPr>
            <w:r>
              <w:rPr>
                <w:b/>
                <w:sz w:val="17"/>
              </w:rPr>
              <w:t>0.20</w:t>
            </w:r>
          </w:p>
        </w:tc>
        <w:tc>
          <w:tcPr>
            <w:tcW w:w="1469" w:type="dxa"/>
          </w:tcPr>
          <w:p>
            <w:pPr>
              <w:jc w:val="center"/>
            </w:pPr>
            <w:r>
              <w:rPr>
                <w:b/>
                <w:sz w:val="17"/>
              </w:rPr>
              <w:t>0.7648 +/- 0.1354</w:t>
            </w:r>
          </w:p>
        </w:tc>
        <w:tc>
          <w:tcPr>
            <w:tcW w:w="1469" w:type="dxa"/>
          </w:tcPr>
          <w:p>
            <w:pPr>
              <w:jc w:val="center"/>
            </w:pPr>
            <w:r>
              <w:rPr>
                <w:b/>
                <w:sz w:val="17"/>
              </w:rPr>
              <w:t>0.7617 +/- 0.1373</w:t>
            </w:r>
          </w:p>
        </w:tc>
        <w:tc>
          <w:tcPr>
            <w:tcW w:w="1469" w:type="dxa"/>
          </w:tcPr>
          <w:p>
            <w:pPr>
              <w:jc w:val="center"/>
            </w:pPr>
            <w:r>
              <w:rPr>
                <w:b/>
                <w:sz w:val="17"/>
              </w:rPr>
              <w:t>0.5296 +/- 0.2709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Pr>
          <w:p>
            <w:pPr>
              <w:jc w:val="center"/>
            </w:pPr>
            <w:r>
              <w:rPr>
                <w:b w:val="0"/>
                <w:sz w:val="17"/>
              </w:rPr>
              <w:t>Riemann KD only</w:t>
            </w:r>
            <w:r>
              <w:rPr>
                <w:b w:val="0"/>
                <w:sz w:val="17"/>
              </w:rPr>
              <w:br w:type="textWrapping"/>
            </w:r>
            <w:r>
              <w:rPr>
                <w:b w:val="0"/>
                <w:sz w:val="17"/>
              </w:rPr>
              <w:t>(0.20 + 0.00)</w:t>
            </w:r>
          </w:p>
        </w:tc>
        <w:tc>
          <w:tcPr>
            <w:tcW w:w="1224" w:type="dxa"/>
          </w:tcPr>
          <w:p>
            <w:pPr>
              <w:jc w:val="center"/>
            </w:pPr>
            <w:r>
              <w:rPr>
                <w:b w:val="0"/>
                <w:sz w:val="17"/>
              </w:rPr>
              <w:t>0.20</w:t>
            </w:r>
          </w:p>
        </w:tc>
        <w:tc>
          <w:tcPr>
            <w:tcW w:w="1469" w:type="dxa"/>
          </w:tcPr>
          <w:p>
            <w:pPr>
              <w:jc w:val="center"/>
            </w:pPr>
            <w:r>
              <w:rPr>
                <w:b w:val="0"/>
                <w:sz w:val="17"/>
              </w:rPr>
              <w:t>0.7608 +/- 0.1373</w:t>
            </w:r>
          </w:p>
        </w:tc>
        <w:tc>
          <w:tcPr>
            <w:tcW w:w="1469" w:type="dxa"/>
          </w:tcPr>
          <w:p>
            <w:pPr>
              <w:jc w:val="center"/>
            </w:pPr>
            <w:r>
              <w:rPr>
                <w:b w:val="0"/>
                <w:sz w:val="17"/>
              </w:rPr>
              <w:t>0.7543 +/- 0.1458</w:t>
            </w:r>
          </w:p>
        </w:tc>
        <w:tc>
          <w:tcPr>
            <w:tcW w:w="1469" w:type="dxa"/>
          </w:tcPr>
          <w:p>
            <w:pPr>
              <w:jc w:val="center"/>
            </w:pPr>
            <w:r>
              <w:rPr>
                <w:b w:val="0"/>
                <w:sz w:val="17"/>
              </w:rPr>
              <w:t>0.5216 +/- 0.2745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Pr>
          <w:p>
            <w:pPr>
              <w:jc w:val="center"/>
            </w:pPr>
            <w:r>
              <w:rPr>
                <w:b w:val="0"/>
                <w:sz w:val="17"/>
              </w:rPr>
              <w:t>Spatial only</w:t>
            </w:r>
            <w:r>
              <w:rPr>
                <w:b w:val="0"/>
                <w:sz w:val="17"/>
              </w:rPr>
              <w:br w:type="textWrapping"/>
            </w:r>
            <w:r>
              <w:rPr>
                <w:b w:val="0"/>
                <w:sz w:val="17"/>
              </w:rPr>
              <w:t>(0.00 + 0.20)</w:t>
            </w:r>
          </w:p>
        </w:tc>
        <w:tc>
          <w:tcPr>
            <w:tcW w:w="1224" w:type="dxa"/>
          </w:tcPr>
          <w:p>
            <w:pPr>
              <w:jc w:val="center"/>
            </w:pPr>
            <w:r>
              <w:rPr>
                <w:b w:val="0"/>
                <w:sz w:val="17"/>
              </w:rPr>
              <w:t>0.20</w:t>
            </w:r>
          </w:p>
        </w:tc>
        <w:tc>
          <w:tcPr>
            <w:tcW w:w="1469" w:type="dxa"/>
          </w:tcPr>
          <w:p>
            <w:pPr>
              <w:jc w:val="center"/>
            </w:pPr>
            <w:r>
              <w:rPr>
                <w:b w:val="0"/>
                <w:sz w:val="17"/>
              </w:rPr>
              <w:t>0.7614 +/- 0.1421</w:t>
            </w:r>
          </w:p>
        </w:tc>
        <w:tc>
          <w:tcPr>
            <w:tcW w:w="1469" w:type="dxa"/>
          </w:tcPr>
          <w:p>
            <w:pPr>
              <w:jc w:val="center"/>
            </w:pPr>
            <w:r>
              <w:rPr>
                <w:b w:val="0"/>
                <w:sz w:val="17"/>
              </w:rPr>
              <w:t>0.7551 +/- 0.1499</w:t>
            </w:r>
          </w:p>
        </w:tc>
        <w:tc>
          <w:tcPr>
            <w:tcW w:w="1469" w:type="dxa"/>
          </w:tcPr>
          <w:p>
            <w:pPr>
              <w:jc w:val="center"/>
            </w:pPr>
            <w:r>
              <w:rPr>
                <w:b w:val="0"/>
                <w:sz w:val="17"/>
              </w:rPr>
              <w:t>0.5229 +/- 0.2841</w:t>
            </w:r>
          </w:p>
        </w:tc>
      </w:tr>
    </w:tbl>
    <w:p>
      <w:r>
        <w:rPr>
          <w:sz w:val="18"/>
        </w:rPr>
        <w:t>注：数值为每名被试先对 5 个 seed 求均值后，再跨 9 名被试计算的均值 +/- 标准差；该标准差描述被试间异质性，不能与按 seed 汇总的标准差直接比较。</w:t>
      </w:r>
    </w:p>
    <w:p/>
    <w:p>
      <w:pPr>
        <w:spacing w:after="100" w:line="276" w:lineRule="auto"/>
        <w:ind w:firstLine="420"/>
      </w:pPr>
      <w:r>
        <w:rPr>
          <w:rFonts w:ascii="微软雅黑" w:hAnsi="微软雅黑" w:eastAsia="微软雅黑"/>
          <w:sz w:val="21"/>
        </w:rPr>
        <w:t>表 5 等总 KD 权重配对检验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shd w:val="clear" w:color="auto" w:fill="D9EAF7"/>
            <w:vAlign w:val="center"/>
          </w:tcPr>
          <w:p>
            <w:pPr>
              <w:spacing w:after="0" w:line="240" w:lineRule="auto"/>
            </w:pPr>
            <w:r>
              <w:rPr>
                <w:rFonts w:ascii="微软雅黑" w:hAnsi="微软雅黑" w:eastAsia="微软雅黑"/>
                <w:b/>
                <w:sz w:val="17"/>
              </w:rPr>
              <w:t>数据集</w:t>
            </w:r>
          </w:p>
        </w:tc>
        <w:tc>
          <w:tcPr>
            <w:tcW w:w="1680" w:type="dxa"/>
            <w:shd w:val="clear" w:color="auto" w:fill="D9EAF7"/>
            <w:vAlign w:val="center"/>
          </w:tcPr>
          <w:p>
            <w:pPr>
              <w:spacing w:after="0" w:line="240" w:lineRule="auto"/>
            </w:pPr>
            <w:r>
              <w:rPr>
                <w:rFonts w:ascii="微软雅黑" w:hAnsi="微软雅黑" w:eastAsia="微软雅黑"/>
                <w:b/>
                <w:sz w:val="17"/>
              </w:rPr>
              <w:t>比较</w:t>
            </w:r>
          </w:p>
        </w:tc>
        <w:tc>
          <w:tcPr>
            <w:tcW w:w="1680" w:type="dxa"/>
            <w:shd w:val="clear" w:color="auto" w:fill="D9EAF7"/>
            <w:vAlign w:val="center"/>
          </w:tcPr>
          <w:p>
            <w:pPr>
              <w:spacing w:after="0" w:line="240" w:lineRule="auto"/>
            </w:pPr>
            <w:r>
              <w:rPr>
                <w:rFonts w:ascii="微软雅黑" w:hAnsi="微软雅黑" w:eastAsia="微软雅黑"/>
                <w:b/>
                <w:sz w:val="17"/>
              </w:rPr>
              <w:t>差值</w:t>
            </w:r>
          </w:p>
        </w:tc>
        <w:tc>
          <w:tcPr>
            <w:tcW w:w="1680" w:type="dxa"/>
            <w:shd w:val="clear" w:color="auto" w:fill="D9EAF7"/>
            <w:vAlign w:val="center"/>
          </w:tcPr>
          <w:p>
            <w:pPr>
              <w:spacing w:after="0" w:line="240" w:lineRule="auto"/>
            </w:pPr>
            <w:r>
              <w:rPr>
                <w:rFonts w:ascii="微软雅黑" w:hAnsi="微软雅黑" w:eastAsia="微软雅黑"/>
                <w:b/>
                <w:sz w:val="17"/>
              </w:rPr>
              <w:t>胜/平/负</w:t>
            </w:r>
          </w:p>
        </w:tc>
        <w:tc>
          <w:tcPr>
            <w:tcW w:w="1680" w:type="dxa"/>
            <w:shd w:val="clear" w:color="auto" w:fill="D9EAF7"/>
            <w:vAlign w:val="center"/>
          </w:tcPr>
          <w:p>
            <w:pPr>
              <w:spacing w:after="0" w:line="240" w:lineRule="auto"/>
            </w:pPr>
            <w:r>
              <w:rPr>
                <w:rFonts w:ascii="微软雅黑" w:hAnsi="微软雅黑" w:eastAsia="微软雅黑"/>
                <w:b/>
                <w:sz w:val="17"/>
              </w:rPr>
              <w:t>t 检验 p</w:t>
            </w:r>
          </w:p>
        </w:tc>
        <w:tc>
          <w:tcPr>
            <w:tcW w:w="1680" w:type="dxa"/>
            <w:shd w:val="clear" w:color="auto" w:fill="D9EAF7"/>
            <w:vAlign w:val="center"/>
          </w:tcPr>
          <w:p>
            <w:pPr>
              <w:spacing w:after="0" w:line="240" w:lineRule="auto"/>
            </w:pPr>
            <w:r>
              <w:rPr>
                <w:rFonts w:ascii="微软雅黑" w:hAnsi="微软雅黑" w:eastAsia="微软雅黑"/>
                <w:b/>
                <w:sz w:val="17"/>
              </w:rPr>
              <w:t>Wilcoxon 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双 0.2+0.2 vs 神经 0.4</w:t>
            </w:r>
          </w:p>
        </w:tc>
        <w:tc>
          <w:tcPr>
            <w:tcW w:w="1680" w:type="dxa"/>
            <w:vAlign w:val="center"/>
          </w:tcPr>
          <w:p>
            <w:pPr>
              <w:spacing w:after="0" w:line="240" w:lineRule="auto"/>
            </w:pPr>
            <w:r>
              <w:rPr>
                <w:rFonts w:ascii="微软雅黑" w:hAnsi="微软雅黑" w:eastAsia="微软雅黑"/>
                <w:b w:val="0"/>
                <w:sz w:val="17"/>
              </w:rPr>
              <w:t>+0.0106</w:t>
            </w:r>
          </w:p>
        </w:tc>
        <w:tc>
          <w:tcPr>
            <w:tcW w:w="1680" w:type="dxa"/>
            <w:vAlign w:val="center"/>
          </w:tcPr>
          <w:p>
            <w:pPr>
              <w:spacing w:after="0" w:line="240" w:lineRule="auto"/>
            </w:pPr>
            <w:r>
              <w:rPr>
                <w:rFonts w:ascii="微软雅黑" w:hAnsi="微软雅黑" w:eastAsia="微软雅黑"/>
                <w:b w:val="0"/>
                <w:sz w:val="17"/>
              </w:rPr>
              <w:t>8/0/1</w:t>
            </w:r>
          </w:p>
        </w:tc>
        <w:tc>
          <w:tcPr>
            <w:tcW w:w="1680" w:type="dxa"/>
            <w:vAlign w:val="center"/>
          </w:tcPr>
          <w:p>
            <w:pPr>
              <w:spacing w:after="0" w:line="240" w:lineRule="auto"/>
            </w:pPr>
            <w:r>
              <w:rPr>
                <w:rFonts w:ascii="微软雅黑" w:hAnsi="微软雅黑" w:eastAsia="微软雅黑"/>
                <w:b w:val="0"/>
                <w:sz w:val="17"/>
              </w:rPr>
              <w:t>0.0039</w:t>
            </w:r>
          </w:p>
        </w:tc>
        <w:tc>
          <w:tcPr>
            <w:tcW w:w="1680" w:type="dxa"/>
            <w:vAlign w:val="center"/>
          </w:tcPr>
          <w:p>
            <w:pPr>
              <w:spacing w:after="0" w:line="240" w:lineRule="auto"/>
            </w:pPr>
            <w:r>
              <w:rPr>
                <w:rFonts w:ascii="微软雅黑" w:hAnsi="微软雅黑" w:eastAsia="微软雅黑"/>
                <w:b w:val="0"/>
                <w:sz w:val="17"/>
              </w:rPr>
              <w:t>0.0078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双 0.2+0.2 vs 黎曼 0.4</w:t>
            </w:r>
          </w:p>
        </w:tc>
        <w:tc>
          <w:tcPr>
            <w:tcW w:w="1680" w:type="dxa"/>
            <w:vAlign w:val="center"/>
          </w:tcPr>
          <w:p>
            <w:pPr>
              <w:spacing w:after="0" w:line="240" w:lineRule="auto"/>
            </w:pPr>
            <w:r>
              <w:rPr>
                <w:rFonts w:ascii="微软雅黑" w:hAnsi="微软雅黑" w:eastAsia="微软雅黑"/>
                <w:b w:val="0"/>
                <w:sz w:val="17"/>
              </w:rPr>
              <w:t>+0.0192</w:t>
            </w:r>
          </w:p>
        </w:tc>
        <w:tc>
          <w:tcPr>
            <w:tcW w:w="1680" w:type="dxa"/>
            <w:vAlign w:val="center"/>
          </w:tcPr>
          <w:p>
            <w:pPr>
              <w:spacing w:after="0" w:line="240" w:lineRule="auto"/>
            </w:pPr>
            <w:r>
              <w:rPr>
                <w:rFonts w:ascii="微软雅黑" w:hAnsi="微软雅黑" w:eastAsia="微软雅黑"/>
                <w:b w:val="0"/>
                <w:sz w:val="17"/>
              </w:rPr>
              <w:t>7/0/2</w:t>
            </w:r>
          </w:p>
        </w:tc>
        <w:tc>
          <w:tcPr>
            <w:tcW w:w="1680" w:type="dxa"/>
            <w:vAlign w:val="center"/>
          </w:tcPr>
          <w:p>
            <w:pPr>
              <w:spacing w:after="0" w:line="240" w:lineRule="auto"/>
            </w:pPr>
            <w:r>
              <w:rPr>
                <w:rFonts w:ascii="微软雅黑" w:hAnsi="微软雅黑" w:eastAsia="微软雅黑"/>
                <w:b w:val="0"/>
                <w:sz w:val="17"/>
              </w:rPr>
              <w:t>0.0348</w:t>
            </w:r>
          </w:p>
        </w:tc>
        <w:tc>
          <w:tcPr>
            <w:tcW w:w="1680" w:type="dxa"/>
            <w:vAlign w:val="center"/>
          </w:tcPr>
          <w:p>
            <w:pPr>
              <w:spacing w:after="0" w:line="240" w:lineRule="auto"/>
            </w:pPr>
            <w:r>
              <w:rPr>
                <w:rFonts w:ascii="微软雅黑" w:hAnsi="微软雅黑" w:eastAsia="微软雅黑"/>
                <w:b w:val="0"/>
                <w:sz w:val="17"/>
              </w:rPr>
              <w:t>0.0391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双 0.4+0.4 vs 神经 0.8</w:t>
            </w:r>
          </w:p>
        </w:tc>
        <w:tc>
          <w:tcPr>
            <w:tcW w:w="1680" w:type="dxa"/>
            <w:vAlign w:val="center"/>
          </w:tcPr>
          <w:p>
            <w:pPr>
              <w:spacing w:after="0" w:line="240" w:lineRule="auto"/>
            </w:pPr>
            <w:r>
              <w:rPr>
                <w:rFonts w:ascii="微软雅黑" w:hAnsi="微软雅黑" w:eastAsia="微软雅黑"/>
                <w:b w:val="0"/>
                <w:sz w:val="17"/>
              </w:rPr>
              <w:t>+0.0059</w:t>
            </w:r>
          </w:p>
        </w:tc>
        <w:tc>
          <w:tcPr>
            <w:tcW w:w="1680" w:type="dxa"/>
            <w:vAlign w:val="center"/>
          </w:tcPr>
          <w:p>
            <w:pPr>
              <w:spacing w:after="0" w:line="240" w:lineRule="auto"/>
            </w:pPr>
            <w:r>
              <w:rPr>
                <w:rFonts w:ascii="微软雅黑" w:hAnsi="微软雅黑" w:eastAsia="微软雅黑"/>
                <w:b w:val="0"/>
                <w:sz w:val="17"/>
              </w:rPr>
              <w:t>7/0/2</w:t>
            </w:r>
          </w:p>
        </w:tc>
        <w:tc>
          <w:tcPr>
            <w:tcW w:w="1680" w:type="dxa"/>
            <w:vAlign w:val="center"/>
          </w:tcPr>
          <w:p>
            <w:pPr>
              <w:spacing w:after="0" w:line="240" w:lineRule="auto"/>
            </w:pPr>
            <w:r>
              <w:rPr>
                <w:rFonts w:ascii="微软雅黑" w:hAnsi="微软雅黑" w:eastAsia="微软雅黑"/>
                <w:b w:val="0"/>
                <w:sz w:val="17"/>
              </w:rPr>
              <w:t>0.2500</w:t>
            </w:r>
          </w:p>
        </w:tc>
        <w:tc>
          <w:tcPr>
            <w:tcW w:w="1680" w:type="dxa"/>
            <w:vAlign w:val="center"/>
          </w:tcPr>
          <w:p>
            <w:pPr>
              <w:spacing w:after="0" w:line="240" w:lineRule="auto"/>
            </w:pPr>
            <w:r>
              <w:rPr>
                <w:rFonts w:ascii="微软雅黑" w:hAnsi="微软雅黑" w:eastAsia="微软雅黑"/>
                <w:b w:val="0"/>
                <w:sz w:val="17"/>
              </w:rPr>
              <w:t>0.2500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双 0.4+0.4 vs 黎曼 0.8</w:t>
            </w:r>
          </w:p>
        </w:tc>
        <w:tc>
          <w:tcPr>
            <w:tcW w:w="1680" w:type="dxa"/>
            <w:vAlign w:val="center"/>
          </w:tcPr>
          <w:p>
            <w:pPr>
              <w:spacing w:after="0" w:line="240" w:lineRule="auto"/>
            </w:pPr>
            <w:r>
              <w:rPr>
                <w:rFonts w:ascii="微软雅黑" w:hAnsi="微软雅黑" w:eastAsia="微软雅黑"/>
                <w:b w:val="0"/>
                <w:sz w:val="17"/>
              </w:rPr>
              <w:t>+0.0227</w:t>
            </w:r>
          </w:p>
        </w:tc>
        <w:tc>
          <w:tcPr>
            <w:tcW w:w="1680" w:type="dxa"/>
            <w:vAlign w:val="center"/>
          </w:tcPr>
          <w:p>
            <w:pPr>
              <w:spacing w:after="0" w:line="240" w:lineRule="auto"/>
            </w:pPr>
            <w:r>
              <w:rPr>
                <w:rFonts w:ascii="微软雅黑" w:hAnsi="微软雅黑" w:eastAsia="微软雅黑"/>
                <w:b w:val="0"/>
                <w:sz w:val="17"/>
              </w:rPr>
              <w:t>7/0/2</w:t>
            </w:r>
          </w:p>
        </w:tc>
        <w:tc>
          <w:tcPr>
            <w:tcW w:w="1680" w:type="dxa"/>
            <w:vAlign w:val="center"/>
          </w:tcPr>
          <w:p>
            <w:pPr>
              <w:spacing w:after="0" w:line="240" w:lineRule="auto"/>
            </w:pPr>
            <w:r>
              <w:rPr>
                <w:rFonts w:ascii="微软雅黑" w:hAnsi="微软雅黑" w:eastAsia="微软雅黑"/>
                <w:b w:val="0"/>
                <w:sz w:val="17"/>
              </w:rPr>
              <w:t>0.1148</w:t>
            </w:r>
          </w:p>
        </w:tc>
        <w:tc>
          <w:tcPr>
            <w:tcW w:w="1680" w:type="dxa"/>
            <w:vAlign w:val="center"/>
          </w:tcPr>
          <w:p>
            <w:pPr>
              <w:spacing w:after="0" w:line="240" w:lineRule="auto"/>
            </w:pPr>
            <w:r>
              <w:rPr>
                <w:rFonts w:ascii="微软雅黑" w:hAnsi="微软雅黑" w:eastAsia="微软雅黑"/>
                <w:b w:val="0"/>
                <w:sz w:val="17"/>
              </w:rPr>
              <w:t>0.1523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双 0.4+0.4 vs 神经 0.8</w:t>
            </w:r>
          </w:p>
        </w:tc>
        <w:tc>
          <w:tcPr>
            <w:tcW w:w="1680" w:type="dxa"/>
            <w:vAlign w:val="center"/>
          </w:tcPr>
          <w:p>
            <w:pPr>
              <w:spacing w:after="0" w:line="240" w:lineRule="auto"/>
            </w:pPr>
            <w:r>
              <w:rPr>
                <w:rFonts w:ascii="微软雅黑" w:hAnsi="微软雅黑" w:eastAsia="微软雅黑"/>
                <w:b w:val="0"/>
                <w:sz w:val="17"/>
              </w:rPr>
              <w:t>-0.0022</w:t>
            </w:r>
          </w:p>
        </w:tc>
        <w:tc>
          <w:tcPr>
            <w:tcW w:w="1680" w:type="dxa"/>
            <w:vAlign w:val="center"/>
          </w:tcPr>
          <w:p>
            <w:pPr>
              <w:spacing w:after="0" w:line="240" w:lineRule="auto"/>
            </w:pPr>
            <w:r>
              <w:rPr>
                <w:rFonts w:ascii="微软雅黑" w:hAnsi="微软雅黑" w:eastAsia="微软雅黑"/>
                <w:b w:val="0"/>
                <w:sz w:val="17"/>
              </w:rPr>
              <w:t>4/1/4</w:t>
            </w:r>
          </w:p>
        </w:tc>
        <w:tc>
          <w:tcPr>
            <w:tcW w:w="1680" w:type="dxa"/>
            <w:vAlign w:val="center"/>
          </w:tcPr>
          <w:p>
            <w:pPr>
              <w:spacing w:after="0" w:line="240" w:lineRule="auto"/>
            </w:pPr>
            <w:r>
              <w:rPr>
                <w:rFonts w:ascii="微软雅黑" w:hAnsi="微软雅黑" w:eastAsia="微软雅黑"/>
                <w:b w:val="0"/>
                <w:sz w:val="17"/>
              </w:rPr>
              <w:t>0.6329</w:t>
            </w:r>
          </w:p>
        </w:tc>
        <w:tc>
          <w:tcPr>
            <w:tcW w:w="1680" w:type="dxa"/>
            <w:vAlign w:val="center"/>
          </w:tcPr>
          <w:p>
            <w:pPr>
              <w:spacing w:after="0" w:line="240" w:lineRule="auto"/>
            </w:pPr>
            <w:r>
              <w:rPr>
                <w:rFonts w:ascii="微软雅黑" w:hAnsi="微软雅黑" w:eastAsia="微软雅黑"/>
                <w:b w:val="0"/>
                <w:sz w:val="17"/>
              </w:rPr>
              <w:t>0.8438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双 0.4+0.4 vs 黎曼 0.8</w:t>
            </w:r>
          </w:p>
        </w:tc>
        <w:tc>
          <w:tcPr>
            <w:tcW w:w="1680" w:type="dxa"/>
            <w:vAlign w:val="center"/>
          </w:tcPr>
          <w:p>
            <w:pPr>
              <w:spacing w:after="0" w:line="240" w:lineRule="auto"/>
            </w:pPr>
            <w:r>
              <w:rPr>
                <w:rFonts w:ascii="微软雅黑" w:hAnsi="微软雅黑" w:eastAsia="微软雅黑"/>
                <w:b w:val="0"/>
                <w:sz w:val="17"/>
              </w:rPr>
              <w:t>+0.0050</w:t>
            </w:r>
          </w:p>
        </w:tc>
        <w:tc>
          <w:tcPr>
            <w:tcW w:w="1680" w:type="dxa"/>
            <w:vAlign w:val="center"/>
          </w:tcPr>
          <w:p>
            <w:pPr>
              <w:spacing w:after="0" w:line="240" w:lineRule="auto"/>
            </w:pPr>
            <w:r>
              <w:rPr>
                <w:rFonts w:ascii="微软雅黑" w:hAnsi="微软雅黑" w:eastAsia="微软雅黑"/>
                <w:b w:val="0"/>
                <w:sz w:val="17"/>
              </w:rPr>
              <w:t>6/0/3</w:t>
            </w:r>
          </w:p>
        </w:tc>
        <w:tc>
          <w:tcPr>
            <w:tcW w:w="1680" w:type="dxa"/>
            <w:vAlign w:val="center"/>
          </w:tcPr>
          <w:p>
            <w:pPr>
              <w:spacing w:after="0" w:line="240" w:lineRule="auto"/>
            </w:pPr>
            <w:r>
              <w:rPr>
                <w:rFonts w:ascii="微软雅黑" w:hAnsi="微软雅黑" w:eastAsia="微软雅黑"/>
                <w:b w:val="0"/>
                <w:sz w:val="17"/>
              </w:rPr>
              <w:t>0.6342</w:t>
            </w:r>
          </w:p>
        </w:tc>
        <w:tc>
          <w:tcPr>
            <w:tcW w:w="1680" w:type="dxa"/>
            <w:vAlign w:val="center"/>
          </w:tcPr>
          <w:p>
            <w:pPr>
              <w:spacing w:after="0" w:line="240" w:lineRule="auto"/>
            </w:pPr>
            <w:r>
              <w:rPr>
                <w:rFonts w:ascii="微软雅黑" w:hAnsi="微软雅黑" w:eastAsia="微软雅黑"/>
                <w:b w:val="0"/>
                <w:sz w:val="17"/>
              </w:rPr>
              <w:t>0.7344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双 0.4+0.4 vs 双 0.2+0.2</w:t>
            </w:r>
          </w:p>
        </w:tc>
        <w:tc>
          <w:tcPr>
            <w:tcW w:w="1680" w:type="dxa"/>
            <w:vAlign w:val="center"/>
          </w:tcPr>
          <w:p>
            <w:pPr>
              <w:spacing w:after="0" w:line="240" w:lineRule="auto"/>
            </w:pPr>
            <w:r>
              <w:rPr>
                <w:rFonts w:ascii="微软雅黑" w:hAnsi="微软雅黑" w:eastAsia="微软雅黑"/>
                <w:b w:val="0"/>
                <w:sz w:val="17"/>
              </w:rPr>
              <w:t>-0.0021</w:t>
            </w:r>
          </w:p>
        </w:tc>
        <w:tc>
          <w:tcPr>
            <w:tcW w:w="1680" w:type="dxa"/>
            <w:vAlign w:val="center"/>
          </w:tcPr>
          <w:p>
            <w:pPr>
              <w:spacing w:after="0" w:line="240" w:lineRule="auto"/>
            </w:pPr>
            <w:r>
              <w:rPr>
                <w:rFonts w:ascii="微软雅黑" w:hAnsi="微软雅黑" w:eastAsia="微软雅黑"/>
                <w:b w:val="0"/>
                <w:sz w:val="17"/>
              </w:rPr>
              <w:t>3/2/4</w:t>
            </w:r>
          </w:p>
        </w:tc>
        <w:tc>
          <w:tcPr>
            <w:tcW w:w="1680" w:type="dxa"/>
            <w:vAlign w:val="center"/>
          </w:tcPr>
          <w:p>
            <w:pPr>
              <w:spacing w:after="0" w:line="240" w:lineRule="auto"/>
            </w:pPr>
            <w:r>
              <w:rPr>
                <w:rFonts w:ascii="微软雅黑" w:hAnsi="微软雅黑" w:eastAsia="微软雅黑"/>
                <w:b w:val="0"/>
                <w:sz w:val="17"/>
              </w:rPr>
              <w:t>0.5181</w:t>
            </w:r>
          </w:p>
        </w:tc>
        <w:tc>
          <w:tcPr>
            <w:tcW w:w="1680" w:type="dxa"/>
            <w:vAlign w:val="center"/>
          </w:tcPr>
          <w:p>
            <w:pPr>
              <w:spacing w:after="0" w:line="240" w:lineRule="auto"/>
            </w:pPr>
            <w:r>
              <w:rPr>
                <w:rFonts w:ascii="微软雅黑" w:hAnsi="微软雅黑" w:eastAsia="微软雅黑"/>
                <w:b w:val="0"/>
                <w:sz w:val="17"/>
              </w:rPr>
              <w:t>0.8125</w:t>
            </w:r>
          </w:p>
        </w:tc>
      </w:tr>
    </w:tbl>
    <w:p/>
    <w:p>
      <w:pPr>
        <w:pStyle w:val="4"/>
      </w:pPr>
      <w:r>
        <w:t>3.5 与神经及经典基线的比较</w:t>
      </w:r>
    </w:p>
    <w:p>
      <w:pPr>
        <w:spacing w:after="100" w:line="276" w:lineRule="auto"/>
        <w:ind w:firstLine="420"/>
      </w:pPr>
      <w:r>
        <w:t>2a 上，全局路由高于 EEGNetV4 2 s（59.31% vs 58.09%）、黎曼 TS-LogReg 2 s（56.94%）、FBCSP-LDA 2 s（56.38%）、ShallowConvNet 2 s（51.87%）和 DeepConvNet 2 s（48.63%）。其中，仅相对 CSP-LDA 2 s 的优势在 Holm 校正后仍显著；ShallowConvNet 和 DeepConvNet 当前仅作描述性复现对比，尚未纳入配对检验。完整时间窗中，黎曼 TS-LogReg 4 s 以 65.25% 最强，FBCSP-LDA 4 s（62.96%）次之，路由并未超过这两个方法。</w:t>
      </w:r>
    </w:p>
    <w:p>
      <w:pPr>
        <w:spacing w:after="100" w:line="276" w:lineRule="auto"/>
        <w:ind w:firstLine="420"/>
      </w:pPr>
      <w:r>
        <w:t>2b 上，自适应 Riemann KD + spatial loss 达到 77.12%，与 EEGNetV4 2 s 的 77.14% 基本持平，并高于黎曼 TS-LogReg 2 s、CSP-LDA 2 s、FBCSP-LDA 2 s、ShallowConvNet 2 s（74.77%）和 DeepConvNet 2 s（74.87%）。全局路由达到 77.01%，略低于最佳单候选但标准差更小。DeepConvNet 4 s 达到 77.41%，略高于 2 s 路由，但需要完整 4 s 信号；EEGNetV4 4 s 达到 78.95%，仍是该数据集最强的已评估完整时间窗神经模型。因此 2b 结果应解释为短窗空间结构引导与验证集选择带来的小幅改善，而不能宣称超过所有完整时间窗方法。</w:t>
      </w:r>
    </w:p>
    <w:p>
      <w:pPr>
        <w:spacing w:after="100" w:line="276" w:lineRule="auto"/>
        <w:ind w:firstLine="420"/>
      </w:pPr>
      <w:r>
        <w:rPr>
          <w:rFonts w:ascii="微软雅黑" w:hAnsi="微软雅黑" w:eastAsia="微软雅黑"/>
          <w:sz w:val="21"/>
        </w:rPr>
        <w:t>路由策略的平均有效信号终点约为 2a 的 2.11 s；2b 诊断路由的平均有效终点约为 2.20 s，明显短于 4 s 参考。该指标描述所需 EEG 样本终点，不等同于包含采集、传输和决策在内的完整在线延迟。</w:t>
      </w:r>
    </w:p>
    <w:p>
      <w:pPr>
        <w:spacing w:after="100" w:line="276" w:lineRule="auto"/>
        <w:ind w:firstLine="420"/>
      </w:pPr>
      <w:r>
        <w:rPr>
          <w:rFonts w:ascii="微软雅黑" w:hAnsi="微软雅黑" w:eastAsia="微软雅黑"/>
          <w:sz w:val="21"/>
        </w:rPr>
        <w:t>表 6 路由主比较的配对检验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shd w:val="clear" w:color="auto" w:fill="D9EAF7"/>
            <w:vAlign w:val="center"/>
          </w:tcPr>
          <w:p>
            <w:pPr>
              <w:spacing w:after="0" w:line="240" w:lineRule="auto"/>
            </w:pPr>
            <w:r>
              <w:rPr>
                <w:rFonts w:ascii="微软雅黑" w:hAnsi="微软雅黑" w:eastAsia="微软雅黑"/>
                <w:b/>
                <w:sz w:val="17"/>
              </w:rPr>
              <w:t>数据集</w:t>
            </w:r>
          </w:p>
        </w:tc>
        <w:tc>
          <w:tcPr>
            <w:tcW w:w="1680" w:type="dxa"/>
            <w:shd w:val="clear" w:color="auto" w:fill="D9EAF7"/>
            <w:vAlign w:val="center"/>
          </w:tcPr>
          <w:p>
            <w:pPr>
              <w:spacing w:after="0" w:line="240" w:lineRule="auto"/>
            </w:pPr>
            <w:r>
              <w:rPr>
                <w:rFonts w:ascii="微软雅黑" w:hAnsi="微软雅黑" w:eastAsia="微软雅黑"/>
                <w:b/>
                <w:sz w:val="17"/>
              </w:rPr>
              <w:t>比较</w:t>
            </w:r>
          </w:p>
        </w:tc>
        <w:tc>
          <w:tcPr>
            <w:tcW w:w="1680" w:type="dxa"/>
            <w:shd w:val="clear" w:color="auto" w:fill="D9EAF7"/>
            <w:vAlign w:val="center"/>
          </w:tcPr>
          <w:p>
            <w:pPr>
              <w:spacing w:after="0" w:line="240" w:lineRule="auto"/>
            </w:pPr>
            <w:r>
              <w:rPr>
                <w:rFonts w:ascii="微软雅黑" w:hAnsi="微软雅黑" w:eastAsia="微软雅黑"/>
                <w:b/>
                <w:sz w:val="17"/>
              </w:rPr>
              <w:t>准确率差值</w:t>
            </w:r>
          </w:p>
        </w:tc>
        <w:tc>
          <w:tcPr>
            <w:tcW w:w="1680" w:type="dxa"/>
            <w:shd w:val="clear" w:color="auto" w:fill="D9EAF7"/>
            <w:vAlign w:val="center"/>
          </w:tcPr>
          <w:p>
            <w:pPr>
              <w:spacing w:after="0" w:line="240" w:lineRule="auto"/>
            </w:pPr>
            <w:r>
              <w:rPr>
                <w:rFonts w:ascii="微软雅黑" w:hAnsi="微软雅黑" w:eastAsia="微软雅黑"/>
                <w:b/>
                <w:sz w:val="17"/>
              </w:rPr>
              <w:t>胜/平/负</w:t>
            </w:r>
          </w:p>
        </w:tc>
        <w:tc>
          <w:tcPr>
            <w:tcW w:w="1680" w:type="dxa"/>
            <w:shd w:val="clear" w:color="auto" w:fill="D9EAF7"/>
            <w:vAlign w:val="center"/>
          </w:tcPr>
          <w:p>
            <w:pPr>
              <w:spacing w:after="0" w:line="240" w:lineRule="auto"/>
            </w:pPr>
            <w:r>
              <w:rPr>
                <w:rFonts w:ascii="微软雅黑" w:hAnsi="微软雅黑" w:eastAsia="微软雅黑"/>
                <w:b/>
                <w:sz w:val="17"/>
              </w:rPr>
              <w:t>t 检验 p</w:t>
            </w:r>
          </w:p>
        </w:tc>
        <w:tc>
          <w:tcPr>
            <w:tcW w:w="1680" w:type="dxa"/>
            <w:shd w:val="clear" w:color="auto" w:fill="D9EAF7"/>
            <w:vAlign w:val="center"/>
          </w:tcPr>
          <w:p>
            <w:pPr>
              <w:spacing w:after="0" w:line="240" w:lineRule="auto"/>
            </w:pPr>
            <w:r>
              <w:rPr>
                <w:rFonts w:ascii="微软雅黑" w:hAnsi="微软雅黑" w:eastAsia="微软雅黑"/>
                <w:b/>
                <w:sz w:val="17"/>
              </w:rPr>
              <w:t>Wilcoxon 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路由 vs 固定 2 s CE</w:t>
            </w:r>
          </w:p>
        </w:tc>
        <w:tc>
          <w:tcPr>
            <w:tcW w:w="1680" w:type="dxa"/>
            <w:vAlign w:val="center"/>
          </w:tcPr>
          <w:p>
            <w:pPr>
              <w:spacing w:after="0" w:line="240" w:lineRule="auto"/>
            </w:pPr>
            <w:r>
              <w:rPr>
                <w:rFonts w:ascii="微软雅黑" w:hAnsi="微软雅黑" w:eastAsia="微软雅黑"/>
                <w:b w:val="0"/>
                <w:sz w:val="17"/>
              </w:rPr>
              <w:t>+0.0259</w:t>
            </w:r>
          </w:p>
        </w:tc>
        <w:tc>
          <w:tcPr>
            <w:tcW w:w="1680" w:type="dxa"/>
            <w:vAlign w:val="center"/>
          </w:tcPr>
          <w:p>
            <w:pPr>
              <w:spacing w:after="0" w:line="240" w:lineRule="auto"/>
            </w:pPr>
            <w:r>
              <w:rPr>
                <w:rFonts w:ascii="微软雅黑" w:hAnsi="微软雅黑" w:eastAsia="微软雅黑"/>
                <w:b w:val="0"/>
                <w:sz w:val="17"/>
              </w:rPr>
              <w:t>8/0/1</w:t>
            </w:r>
          </w:p>
        </w:tc>
        <w:tc>
          <w:tcPr>
            <w:tcW w:w="1680" w:type="dxa"/>
            <w:vAlign w:val="center"/>
          </w:tcPr>
          <w:p>
            <w:pPr>
              <w:spacing w:after="0" w:line="240" w:lineRule="auto"/>
            </w:pPr>
            <w:r>
              <w:rPr>
                <w:rFonts w:ascii="微软雅黑" w:hAnsi="微软雅黑" w:eastAsia="微软雅黑"/>
                <w:b w:val="0"/>
                <w:sz w:val="17"/>
              </w:rPr>
              <w:t>0.0055</w:t>
            </w:r>
          </w:p>
        </w:tc>
        <w:tc>
          <w:tcPr>
            <w:tcW w:w="1680" w:type="dxa"/>
            <w:vAlign w:val="center"/>
          </w:tcPr>
          <w:p>
            <w:pPr>
              <w:spacing w:after="0" w:line="240" w:lineRule="auto"/>
            </w:pPr>
            <w:r>
              <w:rPr>
                <w:rFonts w:ascii="微软雅黑" w:hAnsi="微软雅黑" w:eastAsia="微软雅黑"/>
                <w:b w:val="0"/>
                <w:sz w:val="17"/>
              </w:rPr>
              <w:t>0.0078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路由 vs 固定双教师</w:t>
            </w:r>
          </w:p>
        </w:tc>
        <w:tc>
          <w:tcPr>
            <w:tcW w:w="1680" w:type="dxa"/>
            <w:vAlign w:val="center"/>
          </w:tcPr>
          <w:p>
            <w:pPr>
              <w:spacing w:after="0" w:line="240" w:lineRule="auto"/>
            </w:pPr>
            <w:r>
              <w:rPr>
                <w:rFonts w:ascii="微软雅黑" w:hAnsi="微软雅黑" w:eastAsia="微软雅黑"/>
                <w:b w:val="0"/>
                <w:sz w:val="17"/>
              </w:rPr>
              <w:t>+0.0084</w:t>
            </w:r>
          </w:p>
        </w:tc>
        <w:tc>
          <w:tcPr>
            <w:tcW w:w="1680" w:type="dxa"/>
            <w:vAlign w:val="center"/>
          </w:tcPr>
          <w:p>
            <w:pPr>
              <w:spacing w:after="0" w:line="240" w:lineRule="auto"/>
            </w:pPr>
            <w:r>
              <w:rPr>
                <w:rFonts w:ascii="微软雅黑" w:hAnsi="微软雅黑" w:eastAsia="微软雅黑"/>
                <w:b w:val="0"/>
                <w:sz w:val="17"/>
              </w:rPr>
              <w:t>6/0/3</w:t>
            </w:r>
          </w:p>
        </w:tc>
        <w:tc>
          <w:tcPr>
            <w:tcW w:w="1680" w:type="dxa"/>
            <w:vAlign w:val="center"/>
          </w:tcPr>
          <w:p>
            <w:pPr>
              <w:spacing w:after="0" w:line="240" w:lineRule="auto"/>
            </w:pPr>
            <w:r>
              <w:rPr>
                <w:rFonts w:ascii="微软雅黑" w:hAnsi="微软雅黑" w:eastAsia="微软雅黑"/>
                <w:b w:val="0"/>
                <w:sz w:val="17"/>
              </w:rPr>
              <w:t>0.1741</w:t>
            </w:r>
          </w:p>
        </w:tc>
        <w:tc>
          <w:tcPr>
            <w:tcW w:w="1680" w:type="dxa"/>
            <w:vAlign w:val="center"/>
          </w:tcPr>
          <w:p>
            <w:pPr>
              <w:spacing w:after="0" w:line="240" w:lineRule="auto"/>
            </w:pPr>
            <w:r>
              <w:rPr>
                <w:rFonts w:ascii="微软雅黑" w:hAnsi="微软雅黑" w:eastAsia="微软雅黑"/>
                <w:b w:val="0"/>
                <w:sz w:val="17"/>
              </w:rPr>
              <w:t>0.2031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路由 vs Compact 4 s CE</w:t>
            </w:r>
          </w:p>
        </w:tc>
        <w:tc>
          <w:tcPr>
            <w:tcW w:w="1680" w:type="dxa"/>
            <w:vAlign w:val="center"/>
          </w:tcPr>
          <w:p>
            <w:pPr>
              <w:spacing w:after="0" w:line="240" w:lineRule="auto"/>
            </w:pPr>
            <w:r>
              <w:rPr>
                <w:rFonts w:ascii="微软雅黑" w:hAnsi="微软雅黑" w:eastAsia="微软雅黑"/>
                <w:b w:val="0"/>
                <w:sz w:val="17"/>
              </w:rPr>
              <w:t>+0.0096</w:t>
            </w:r>
          </w:p>
        </w:tc>
        <w:tc>
          <w:tcPr>
            <w:tcW w:w="1680" w:type="dxa"/>
            <w:vAlign w:val="center"/>
          </w:tcPr>
          <w:p>
            <w:pPr>
              <w:spacing w:after="0" w:line="240" w:lineRule="auto"/>
            </w:pPr>
            <w:r>
              <w:rPr>
                <w:rFonts w:ascii="微软雅黑" w:hAnsi="微软雅黑" w:eastAsia="微软雅黑"/>
                <w:b w:val="0"/>
                <w:sz w:val="17"/>
              </w:rPr>
              <w:t>6/0/3</w:t>
            </w:r>
          </w:p>
        </w:tc>
        <w:tc>
          <w:tcPr>
            <w:tcW w:w="1680" w:type="dxa"/>
            <w:vAlign w:val="center"/>
          </w:tcPr>
          <w:p>
            <w:pPr>
              <w:spacing w:after="0" w:line="240" w:lineRule="auto"/>
            </w:pPr>
            <w:r>
              <w:rPr>
                <w:rFonts w:ascii="微软雅黑" w:hAnsi="微软雅黑" w:eastAsia="微软雅黑"/>
                <w:b w:val="0"/>
                <w:sz w:val="17"/>
              </w:rPr>
              <w:t>0.6466</w:t>
            </w:r>
          </w:p>
        </w:tc>
        <w:tc>
          <w:tcPr>
            <w:tcW w:w="1680" w:type="dxa"/>
            <w:vAlign w:val="center"/>
          </w:tcPr>
          <w:p>
            <w:pPr>
              <w:spacing w:after="0" w:line="240" w:lineRule="auto"/>
            </w:pPr>
            <w:r>
              <w:rPr>
                <w:rFonts w:ascii="微软雅黑" w:hAnsi="微软雅黑" w:eastAsia="微软雅黑"/>
                <w:b w:val="0"/>
                <w:sz w:val="17"/>
              </w:rPr>
              <w:t>0.6523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固定 Riemann KD + spatial vs 固定 2 s CE</w:t>
            </w:r>
          </w:p>
        </w:tc>
        <w:tc>
          <w:tcPr>
            <w:tcW w:w="1680" w:type="dxa"/>
            <w:vAlign w:val="center"/>
          </w:tcPr>
          <w:p>
            <w:pPr>
              <w:spacing w:after="0" w:line="240" w:lineRule="auto"/>
            </w:pPr>
            <w:r>
              <w:rPr>
                <w:rFonts w:ascii="微软雅黑" w:hAnsi="微软雅黑" w:eastAsia="微软雅黑"/>
                <w:b w:val="0"/>
                <w:sz w:val="17"/>
              </w:rPr>
              <w:t>+0.0026</w:t>
            </w:r>
          </w:p>
        </w:tc>
        <w:tc>
          <w:tcPr>
            <w:tcW w:w="1680" w:type="dxa"/>
            <w:vAlign w:val="center"/>
          </w:tcPr>
          <w:p>
            <w:pPr>
              <w:spacing w:after="0" w:line="240" w:lineRule="auto"/>
            </w:pPr>
            <w:r>
              <w:rPr>
                <w:rFonts w:ascii="微软雅黑" w:hAnsi="微软雅黑" w:eastAsia="微软雅黑"/>
                <w:b w:val="0"/>
                <w:sz w:val="17"/>
              </w:rPr>
              <w:t>--</w:t>
            </w:r>
          </w:p>
        </w:tc>
        <w:tc>
          <w:tcPr>
            <w:tcW w:w="1680" w:type="dxa"/>
            <w:vAlign w:val="center"/>
          </w:tcPr>
          <w:p>
            <w:pPr>
              <w:spacing w:after="0" w:line="240" w:lineRule="auto"/>
            </w:pPr>
            <w:r>
              <w:rPr>
                <w:rFonts w:ascii="微软雅黑" w:hAnsi="微软雅黑" w:eastAsia="微软雅黑"/>
                <w:b w:val="0"/>
                <w:sz w:val="17"/>
              </w:rPr>
              <w:t>--</w:t>
            </w:r>
          </w:p>
        </w:tc>
        <w:tc>
          <w:tcPr>
            <w:tcW w:w="1680" w:type="dxa"/>
            <w:vAlign w:val="center"/>
          </w:tcPr>
          <w:p>
            <w:pPr>
              <w:spacing w:after="0" w:line="240" w:lineRule="auto"/>
            </w:pPr>
            <w:r>
              <w:rPr>
                <w:rFonts w:ascii="微软雅黑" w:hAnsi="微软雅黑" w:eastAsia="微软雅黑"/>
                <w:b w:val="0"/>
                <w:sz w:val="1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自适应 Riemann KD + spatial vs 固定 2 s CE</w:t>
            </w:r>
          </w:p>
        </w:tc>
        <w:tc>
          <w:tcPr>
            <w:tcW w:w="1680" w:type="dxa"/>
            <w:vAlign w:val="center"/>
          </w:tcPr>
          <w:p>
            <w:pPr>
              <w:spacing w:after="0" w:line="240" w:lineRule="auto"/>
            </w:pPr>
            <w:r>
              <w:rPr>
                <w:rFonts w:ascii="微软雅黑" w:hAnsi="微软雅黑" w:eastAsia="微软雅黑"/>
                <w:b w:val="0"/>
                <w:sz w:val="17"/>
              </w:rPr>
              <w:t>+0.0078</w:t>
            </w:r>
          </w:p>
        </w:tc>
        <w:tc>
          <w:tcPr>
            <w:tcW w:w="1680" w:type="dxa"/>
            <w:vAlign w:val="center"/>
          </w:tcPr>
          <w:p>
            <w:pPr>
              <w:spacing w:after="0" w:line="240" w:lineRule="auto"/>
            </w:pPr>
            <w:r>
              <w:rPr>
                <w:rFonts w:ascii="微软雅黑" w:hAnsi="微软雅黑" w:eastAsia="微软雅黑"/>
                <w:b w:val="0"/>
                <w:sz w:val="17"/>
              </w:rPr>
              <w:t>--</w:t>
            </w:r>
          </w:p>
        </w:tc>
        <w:tc>
          <w:tcPr>
            <w:tcW w:w="1680" w:type="dxa"/>
            <w:vAlign w:val="center"/>
          </w:tcPr>
          <w:p>
            <w:pPr>
              <w:spacing w:after="0" w:line="240" w:lineRule="auto"/>
            </w:pPr>
            <w:r>
              <w:rPr>
                <w:rFonts w:ascii="微软雅黑" w:hAnsi="微软雅黑" w:eastAsia="微软雅黑"/>
                <w:b w:val="0"/>
                <w:sz w:val="17"/>
              </w:rPr>
              <w:t>--</w:t>
            </w:r>
          </w:p>
        </w:tc>
        <w:tc>
          <w:tcPr>
            <w:tcW w:w="1680" w:type="dxa"/>
            <w:vAlign w:val="center"/>
          </w:tcPr>
          <w:p>
            <w:pPr>
              <w:spacing w:after="0" w:line="240" w:lineRule="auto"/>
            </w:pPr>
            <w:r>
              <w:rPr>
                <w:rFonts w:ascii="微软雅黑" w:hAnsi="微软雅黑" w:eastAsia="微软雅黑"/>
                <w:b w:val="0"/>
                <w:sz w:val="1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全局路由 vs 固定 2 s CE</w:t>
            </w:r>
          </w:p>
        </w:tc>
        <w:tc>
          <w:tcPr>
            <w:tcW w:w="1680" w:type="dxa"/>
            <w:vAlign w:val="center"/>
          </w:tcPr>
          <w:p>
            <w:pPr>
              <w:spacing w:after="0" w:line="240" w:lineRule="auto"/>
            </w:pPr>
            <w:r>
              <w:rPr>
                <w:rFonts w:ascii="微软雅黑" w:hAnsi="微软雅黑" w:eastAsia="微软雅黑"/>
                <w:b w:val="0"/>
                <w:sz w:val="17"/>
              </w:rPr>
              <w:t>+0.0067</w:t>
            </w:r>
          </w:p>
        </w:tc>
        <w:tc>
          <w:tcPr>
            <w:tcW w:w="1680" w:type="dxa"/>
            <w:vAlign w:val="center"/>
          </w:tcPr>
          <w:p>
            <w:pPr>
              <w:spacing w:after="0" w:line="240" w:lineRule="auto"/>
            </w:pPr>
            <w:r>
              <w:rPr>
                <w:rFonts w:ascii="微软雅黑" w:hAnsi="微软雅黑" w:eastAsia="微软雅黑"/>
                <w:b w:val="0"/>
                <w:sz w:val="17"/>
              </w:rPr>
              <w:t>--</w:t>
            </w:r>
          </w:p>
        </w:tc>
        <w:tc>
          <w:tcPr>
            <w:tcW w:w="1680" w:type="dxa"/>
            <w:vAlign w:val="center"/>
          </w:tcPr>
          <w:p>
            <w:pPr>
              <w:spacing w:after="0" w:line="240" w:lineRule="auto"/>
            </w:pPr>
            <w:r>
              <w:rPr>
                <w:rFonts w:ascii="微软雅黑" w:hAnsi="微软雅黑" w:eastAsia="微软雅黑"/>
                <w:b w:val="0"/>
                <w:sz w:val="17"/>
              </w:rPr>
              <w:t>--</w:t>
            </w:r>
          </w:p>
        </w:tc>
        <w:tc>
          <w:tcPr>
            <w:tcW w:w="1680" w:type="dxa"/>
            <w:vAlign w:val="center"/>
          </w:tcPr>
          <w:p>
            <w:pPr>
              <w:spacing w:after="0" w:line="240" w:lineRule="auto"/>
            </w:pPr>
            <w:r>
              <w:rPr>
                <w:rFonts w:ascii="微软雅黑" w:hAnsi="微软雅黑" w:eastAsia="微软雅黑"/>
                <w:b w:val="0"/>
                <w:sz w:val="17"/>
              </w:rPr>
              <w:t>--</w:t>
            </w:r>
          </w:p>
        </w:tc>
      </w:tr>
    </w:tbl>
    <w:p/>
    <w:p>
      <w:pPr>
        <w:spacing w:after="100" w:line="276" w:lineRule="auto"/>
        <w:ind w:firstLine="420"/>
      </w:pPr>
      <w:r>
        <w:rPr>
          <w:rFonts w:ascii="微软雅黑" w:hAnsi="微软雅黑" w:eastAsia="微软雅黑"/>
          <w:sz w:val="21"/>
        </w:rPr>
        <w:t>表 7 五随机种子神经与经典基线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shd w:val="clear" w:color="auto" w:fill="D9EAF7"/>
            <w:vAlign w:val="center"/>
          </w:tcPr>
          <w:p>
            <w:pPr>
              <w:spacing w:after="0" w:line="240" w:lineRule="auto"/>
            </w:pPr>
            <w:r>
              <w:rPr>
                <w:rFonts w:ascii="微软雅黑" w:hAnsi="微软雅黑" w:eastAsia="微软雅黑"/>
                <w:b/>
                <w:sz w:val="17"/>
              </w:rPr>
              <w:t>数据集</w:t>
            </w:r>
          </w:p>
        </w:tc>
        <w:tc>
          <w:tcPr>
            <w:tcW w:w="1680" w:type="dxa"/>
            <w:shd w:val="clear" w:color="auto" w:fill="D9EAF7"/>
            <w:vAlign w:val="center"/>
          </w:tcPr>
          <w:p>
            <w:pPr>
              <w:spacing w:after="0" w:line="240" w:lineRule="auto"/>
            </w:pPr>
            <w:r>
              <w:rPr>
                <w:rFonts w:ascii="微软雅黑" w:hAnsi="微软雅黑" w:eastAsia="微软雅黑"/>
                <w:b/>
                <w:sz w:val="17"/>
              </w:rPr>
              <w:t>方法</w:t>
            </w:r>
          </w:p>
        </w:tc>
        <w:tc>
          <w:tcPr>
            <w:tcW w:w="1680" w:type="dxa"/>
            <w:shd w:val="clear" w:color="auto" w:fill="D9EAF7"/>
            <w:vAlign w:val="center"/>
          </w:tcPr>
          <w:p>
            <w:pPr>
              <w:spacing w:after="0" w:line="240" w:lineRule="auto"/>
            </w:pPr>
            <w:r>
              <w:rPr>
                <w:rFonts w:ascii="微软雅黑" w:hAnsi="微软雅黑" w:eastAsia="微软雅黑"/>
                <w:b/>
                <w:sz w:val="17"/>
              </w:rPr>
              <w:t>窗口</w:t>
            </w:r>
          </w:p>
        </w:tc>
        <w:tc>
          <w:tcPr>
            <w:tcW w:w="1680" w:type="dxa"/>
            <w:shd w:val="clear" w:color="auto" w:fill="D9EAF7"/>
            <w:vAlign w:val="center"/>
          </w:tcPr>
          <w:p>
            <w:pPr>
              <w:spacing w:after="0" w:line="240" w:lineRule="auto"/>
            </w:pPr>
            <w:r>
              <w:rPr>
                <w:rFonts w:ascii="微软雅黑" w:hAnsi="微软雅黑" w:eastAsia="微软雅黑"/>
                <w:b/>
                <w:sz w:val="17"/>
              </w:rPr>
              <w:t>准确率</w:t>
            </w:r>
          </w:p>
        </w:tc>
        <w:tc>
          <w:tcPr>
            <w:tcW w:w="1680" w:type="dxa"/>
            <w:shd w:val="clear" w:color="auto" w:fill="D9EAF7"/>
            <w:vAlign w:val="center"/>
          </w:tcPr>
          <w:p>
            <w:pPr>
              <w:spacing w:after="0" w:line="240" w:lineRule="auto"/>
            </w:pPr>
            <w:r>
              <w:rPr>
                <w:rFonts w:ascii="微软雅黑" w:hAnsi="微软雅黑" w:eastAsia="微软雅黑"/>
                <w:b/>
                <w:sz w:val="17"/>
              </w:rPr>
              <w:t>Macro-F1</w:t>
            </w:r>
          </w:p>
        </w:tc>
        <w:tc>
          <w:tcPr>
            <w:tcW w:w="1680" w:type="dxa"/>
            <w:shd w:val="clear" w:color="auto" w:fill="D9EAF7"/>
            <w:vAlign w:val="center"/>
          </w:tcPr>
          <w:p>
            <w:pPr>
              <w:spacing w:after="0" w:line="240" w:lineRule="auto"/>
            </w:pPr>
            <w:r>
              <w:rPr>
                <w:rFonts w:ascii="微软雅黑" w:hAnsi="微软雅黑" w:eastAsia="微软雅黑"/>
                <w:b/>
                <w:sz w:val="17"/>
              </w:rPr>
              <w:t>Kappa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全局路由</w:t>
            </w:r>
          </w:p>
        </w:tc>
        <w:tc>
          <w:tcPr>
            <w:tcW w:w="1680" w:type="dxa"/>
            <w:vAlign w:val="center"/>
          </w:tcPr>
          <w:p>
            <w:pPr>
              <w:spacing w:after="0" w:line="240" w:lineRule="auto"/>
            </w:pPr>
            <w:r>
              <w:rPr>
                <w:rFonts w:ascii="微软雅黑" w:hAnsi="微软雅黑" w:eastAsia="微软雅黑"/>
                <w:b w:val="0"/>
                <w:sz w:val="17"/>
              </w:rPr>
              <w:t>选择的 2 s</w:t>
            </w:r>
          </w:p>
        </w:tc>
        <w:tc>
          <w:tcPr>
            <w:tcW w:w="1680" w:type="dxa"/>
            <w:vAlign w:val="center"/>
          </w:tcPr>
          <w:p>
            <w:pPr>
              <w:spacing w:after="0" w:line="240" w:lineRule="auto"/>
            </w:pPr>
            <w:r>
              <w:rPr>
                <w:rFonts w:ascii="微软雅黑" w:hAnsi="微软雅黑" w:eastAsia="微软雅黑"/>
                <w:b w:val="0"/>
                <w:sz w:val="17"/>
              </w:rPr>
              <w:t>0.5931</w:t>
            </w:r>
          </w:p>
        </w:tc>
        <w:tc>
          <w:tcPr>
            <w:tcW w:w="1680" w:type="dxa"/>
            <w:vAlign w:val="center"/>
          </w:tcPr>
          <w:p>
            <w:pPr>
              <w:spacing w:after="0" w:line="240" w:lineRule="auto"/>
            </w:pPr>
            <w:r>
              <w:rPr>
                <w:rFonts w:ascii="微软雅黑" w:hAnsi="微软雅黑" w:eastAsia="微软雅黑"/>
                <w:b w:val="0"/>
                <w:sz w:val="17"/>
              </w:rPr>
              <w:t>0.5842</w:t>
            </w:r>
          </w:p>
        </w:tc>
        <w:tc>
          <w:tcPr>
            <w:tcW w:w="1680" w:type="dxa"/>
            <w:vAlign w:val="center"/>
          </w:tcPr>
          <w:p>
            <w:pPr>
              <w:spacing w:after="0" w:line="240" w:lineRule="auto"/>
            </w:pPr>
            <w:r>
              <w:rPr>
                <w:rFonts w:ascii="微软雅黑" w:hAnsi="微软雅黑" w:eastAsia="微软雅黑"/>
                <w:b w:val="0"/>
                <w:sz w:val="17"/>
              </w:rPr>
              <w:t>0.4575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EEGNetV4 CE</w:t>
            </w:r>
          </w:p>
        </w:tc>
        <w:tc>
          <w:tcPr>
            <w:tcW w:w="1680" w:type="dxa"/>
            <w:vAlign w:val="center"/>
          </w:tcPr>
          <w:p>
            <w:pPr>
              <w:spacing w:after="0" w:line="240" w:lineRule="auto"/>
            </w:pPr>
            <w:r>
              <w:rPr>
                <w:rFonts w:ascii="微软雅黑" w:hAnsi="微软雅黑" w:eastAsia="微软雅黑"/>
                <w:b w:val="0"/>
                <w:sz w:val="17"/>
              </w:rPr>
              <w:t>2 s</w:t>
            </w:r>
          </w:p>
        </w:tc>
        <w:tc>
          <w:tcPr>
            <w:tcW w:w="1680" w:type="dxa"/>
            <w:vAlign w:val="center"/>
          </w:tcPr>
          <w:p>
            <w:pPr>
              <w:spacing w:after="0" w:line="240" w:lineRule="auto"/>
            </w:pPr>
            <w:r>
              <w:rPr>
                <w:rFonts w:ascii="微软雅黑" w:hAnsi="微软雅黑" w:eastAsia="微软雅黑"/>
                <w:b w:val="0"/>
                <w:sz w:val="17"/>
              </w:rPr>
              <w:t>0.5809</w:t>
            </w:r>
          </w:p>
        </w:tc>
        <w:tc>
          <w:tcPr>
            <w:tcW w:w="1680" w:type="dxa"/>
            <w:vAlign w:val="center"/>
          </w:tcPr>
          <w:p>
            <w:pPr>
              <w:spacing w:after="0" w:line="240" w:lineRule="auto"/>
            </w:pPr>
            <w:r>
              <w:rPr>
                <w:rFonts w:ascii="微软雅黑" w:hAnsi="微软雅黑" w:eastAsia="微软雅黑"/>
                <w:b w:val="0"/>
                <w:sz w:val="17"/>
              </w:rPr>
              <w:t>0.5666</w:t>
            </w:r>
          </w:p>
        </w:tc>
        <w:tc>
          <w:tcPr>
            <w:tcW w:w="1680" w:type="dxa"/>
            <w:vAlign w:val="center"/>
          </w:tcPr>
          <w:p>
            <w:pPr>
              <w:spacing w:after="0" w:line="240" w:lineRule="auto"/>
            </w:pPr>
            <w:r>
              <w:rPr>
                <w:rFonts w:ascii="微软雅黑" w:hAnsi="微软雅黑" w:eastAsia="微软雅黑"/>
                <w:b w:val="0"/>
                <w:sz w:val="17"/>
              </w:rPr>
              <w:t>0.4412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黎曼 TS-LogReg</w:t>
            </w:r>
          </w:p>
        </w:tc>
        <w:tc>
          <w:tcPr>
            <w:tcW w:w="1680" w:type="dxa"/>
            <w:vAlign w:val="center"/>
          </w:tcPr>
          <w:p>
            <w:pPr>
              <w:spacing w:after="0" w:line="240" w:lineRule="auto"/>
            </w:pPr>
            <w:r>
              <w:rPr>
                <w:rFonts w:ascii="微软雅黑" w:hAnsi="微软雅黑" w:eastAsia="微软雅黑"/>
                <w:b w:val="0"/>
                <w:sz w:val="17"/>
              </w:rPr>
              <w:t>2 s</w:t>
            </w:r>
          </w:p>
        </w:tc>
        <w:tc>
          <w:tcPr>
            <w:tcW w:w="1680" w:type="dxa"/>
            <w:vAlign w:val="center"/>
          </w:tcPr>
          <w:p>
            <w:pPr>
              <w:spacing w:after="0" w:line="240" w:lineRule="auto"/>
            </w:pPr>
            <w:r>
              <w:rPr>
                <w:rFonts w:ascii="微软雅黑" w:hAnsi="微软雅黑" w:eastAsia="微软雅黑"/>
                <w:b w:val="0"/>
                <w:sz w:val="17"/>
              </w:rPr>
              <w:t>0.5694</w:t>
            </w:r>
          </w:p>
        </w:tc>
        <w:tc>
          <w:tcPr>
            <w:tcW w:w="1680" w:type="dxa"/>
            <w:vAlign w:val="center"/>
          </w:tcPr>
          <w:p>
            <w:pPr>
              <w:spacing w:after="0" w:line="240" w:lineRule="auto"/>
            </w:pPr>
            <w:r>
              <w:rPr>
                <w:rFonts w:ascii="微软雅黑" w:hAnsi="微软雅黑" w:eastAsia="微软雅黑"/>
                <w:b w:val="0"/>
                <w:sz w:val="17"/>
              </w:rPr>
              <w:t>0.5570</w:t>
            </w:r>
          </w:p>
        </w:tc>
        <w:tc>
          <w:tcPr>
            <w:tcW w:w="1680" w:type="dxa"/>
            <w:vAlign w:val="center"/>
          </w:tcPr>
          <w:p>
            <w:pPr>
              <w:spacing w:after="0" w:line="240" w:lineRule="auto"/>
            </w:pPr>
            <w:r>
              <w:rPr>
                <w:rFonts w:ascii="微软雅黑" w:hAnsi="微软雅黑" w:eastAsia="微软雅黑"/>
                <w:b w:val="0"/>
                <w:sz w:val="17"/>
              </w:rPr>
              <w:t>0.4259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CSP-LDA</w:t>
            </w:r>
          </w:p>
        </w:tc>
        <w:tc>
          <w:tcPr>
            <w:tcW w:w="1680" w:type="dxa"/>
            <w:vAlign w:val="center"/>
          </w:tcPr>
          <w:p>
            <w:pPr>
              <w:spacing w:after="0" w:line="240" w:lineRule="auto"/>
            </w:pPr>
            <w:r>
              <w:rPr>
                <w:rFonts w:ascii="微软雅黑" w:hAnsi="微软雅黑" w:eastAsia="微软雅黑"/>
                <w:b w:val="0"/>
                <w:sz w:val="17"/>
              </w:rPr>
              <w:t>2 s</w:t>
            </w:r>
          </w:p>
        </w:tc>
        <w:tc>
          <w:tcPr>
            <w:tcW w:w="1680" w:type="dxa"/>
            <w:vAlign w:val="center"/>
          </w:tcPr>
          <w:p>
            <w:pPr>
              <w:spacing w:after="0" w:line="240" w:lineRule="auto"/>
            </w:pPr>
            <w:r>
              <w:rPr>
                <w:rFonts w:ascii="微软雅黑" w:hAnsi="微软雅黑" w:eastAsia="微软雅黑"/>
                <w:b w:val="0"/>
                <w:sz w:val="17"/>
              </w:rPr>
              <w:t>0.5530</w:t>
            </w:r>
          </w:p>
        </w:tc>
        <w:tc>
          <w:tcPr>
            <w:tcW w:w="1680" w:type="dxa"/>
            <w:vAlign w:val="center"/>
          </w:tcPr>
          <w:p>
            <w:pPr>
              <w:spacing w:after="0" w:line="240" w:lineRule="auto"/>
            </w:pPr>
            <w:r>
              <w:rPr>
                <w:rFonts w:ascii="微软雅黑" w:hAnsi="微软雅黑" w:eastAsia="微软雅黑"/>
                <w:b w:val="0"/>
                <w:sz w:val="17"/>
              </w:rPr>
              <w:t>0.5270</w:t>
            </w:r>
          </w:p>
        </w:tc>
        <w:tc>
          <w:tcPr>
            <w:tcW w:w="1680" w:type="dxa"/>
            <w:vAlign w:val="center"/>
          </w:tcPr>
          <w:p>
            <w:pPr>
              <w:spacing w:after="0" w:line="240" w:lineRule="auto"/>
            </w:pPr>
            <w:r>
              <w:rPr>
                <w:rFonts w:ascii="微软雅黑" w:hAnsi="微软雅黑" w:eastAsia="微软雅黑"/>
                <w:b w:val="0"/>
                <w:sz w:val="17"/>
              </w:rPr>
              <w:t>0.4040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FBCSP-LDA</w:t>
            </w:r>
          </w:p>
        </w:tc>
        <w:tc>
          <w:tcPr>
            <w:tcW w:w="1680" w:type="dxa"/>
            <w:vAlign w:val="center"/>
          </w:tcPr>
          <w:p>
            <w:pPr>
              <w:spacing w:after="0" w:line="240" w:lineRule="auto"/>
            </w:pPr>
            <w:r>
              <w:rPr>
                <w:rFonts w:ascii="微软雅黑" w:hAnsi="微软雅黑" w:eastAsia="微软雅黑"/>
                <w:b w:val="0"/>
                <w:sz w:val="17"/>
              </w:rPr>
              <w:t>2 s</w:t>
            </w:r>
          </w:p>
        </w:tc>
        <w:tc>
          <w:tcPr>
            <w:tcW w:w="1680" w:type="dxa"/>
            <w:vAlign w:val="center"/>
          </w:tcPr>
          <w:p>
            <w:pPr>
              <w:spacing w:after="0" w:line="240" w:lineRule="auto"/>
            </w:pPr>
            <w:r>
              <w:rPr>
                <w:rFonts w:ascii="微软雅黑" w:hAnsi="微软雅黑" w:eastAsia="微软雅黑"/>
                <w:b w:val="0"/>
                <w:sz w:val="17"/>
              </w:rPr>
              <w:t>0.5638</w:t>
            </w:r>
          </w:p>
        </w:tc>
        <w:tc>
          <w:tcPr>
            <w:tcW w:w="1680" w:type="dxa"/>
            <w:vAlign w:val="center"/>
          </w:tcPr>
          <w:p>
            <w:pPr>
              <w:spacing w:after="0" w:line="240" w:lineRule="auto"/>
            </w:pPr>
            <w:r>
              <w:rPr>
                <w:rFonts w:ascii="微软雅黑" w:hAnsi="微软雅黑" w:eastAsia="微软雅黑"/>
                <w:b w:val="0"/>
                <w:sz w:val="17"/>
              </w:rPr>
              <w:t>0.5517</w:t>
            </w:r>
          </w:p>
        </w:tc>
        <w:tc>
          <w:tcPr>
            <w:tcW w:w="1680" w:type="dxa"/>
            <w:vAlign w:val="center"/>
          </w:tcPr>
          <w:p>
            <w:pPr>
              <w:spacing w:after="0" w:line="240" w:lineRule="auto"/>
            </w:pPr>
            <w:r>
              <w:rPr>
                <w:rFonts w:ascii="微软雅黑" w:hAnsi="微软雅黑" w:eastAsia="微软雅黑"/>
                <w:b w:val="0"/>
                <w:sz w:val="17"/>
              </w:rPr>
              <w:t>0.4184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pPr>
              <w:jc w:val="both"/>
            </w:pPr>
            <w:r>
              <w:rPr>
                <w:sz w:val="18"/>
              </w:rPr>
              <w:t>2a</w:t>
            </w:r>
          </w:p>
        </w:tc>
        <w:tc>
          <w:tcPr>
            <w:tcW w:w="1680" w:type="dxa"/>
          </w:tcPr>
          <w:p>
            <w:pPr>
              <w:jc w:val="center"/>
            </w:pPr>
            <w:r>
              <w:rPr>
                <w:sz w:val="18"/>
              </w:rPr>
              <w:t>ShallowConvNet</w:t>
            </w:r>
          </w:p>
        </w:tc>
        <w:tc>
          <w:tcPr>
            <w:tcW w:w="1680" w:type="dxa"/>
          </w:tcPr>
          <w:p>
            <w:pPr>
              <w:jc w:val="both"/>
            </w:pPr>
            <w:r>
              <w:rPr>
                <w:sz w:val="18"/>
              </w:rPr>
              <w:t>2 s</w:t>
            </w:r>
          </w:p>
        </w:tc>
        <w:tc>
          <w:tcPr>
            <w:tcW w:w="1680" w:type="dxa"/>
          </w:tcPr>
          <w:p>
            <w:pPr>
              <w:jc w:val="both"/>
            </w:pPr>
            <w:r>
              <w:rPr>
                <w:sz w:val="18"/>
              </w:rPr>
              <w:t>0.5187</w:t>
            </w:r>
          </w:p>
        </w:tc>
        <w:tc>
          <w:tcPr>
            <w:tcW w:w="1680" w:type="dxa"/>
          </w:tcPr>
          <w:p>
            <w:pPr>
              <w:jc w:val="both"/>
            </w:pPr>
            <w:r>
              <w:rPr>
                <w:sz w:val="18"/>
              </w:rPr>
              <w:t>0.5113</w:t>
            </w:r>
          </w:p>
        </w:tc>
        <w:tc>
          <w:tcPr>
            <w:tcW w:w="1680" w:type="dxa"/>
          </w:tcPr>
          <w:p>
            <w:pPr>
              <w:jc w:val="both"/>
            </w:pPr>
            <w:r>
              <w:rPr>
                <w:sz w:val="18"/>
              </w:rPr>
              <w:t>0.3582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pPr>
              <w:jc w:val="both"/>
            </w:pPr>
            <w:r>
              <w:rPr>
                <w:sz w:val="18"/>
              </w:rPr>
              <w:t>2a</w:t>
            </w:r>
          </w:p>
        </w:tc>
        <w:tc>
          <w:tcPr>
            <w:tcW w:w="1680" w:type="dxa"/>
          </w:tcPr>
          <w:p>
            <w:pPr>
              <w:jc w:val="center"/>
            </w:pPr>
            <w:r>
              <w:rPr>
                <w:sz w:val="18"/>
              </w:rPr>
              <w:t>DeepConvNet</w:t>
            </w:r>
          </w:p>
        </w:tc>
        <w:tc>
          <w:tcPr>
            <w:tcW w:w="1680" w:type="dxa"/>
          </w:tcPr>
          <w:p>
            <w:pPr>
              <w:jc w:val="both"/>
            </w:pPr>
            <w:r>
              <w:rPr>
                <w:sz w:val="18"/>
              </w:rPr>
              <w:t>2 s</w:t>
            </w:r>
          </w:p>
        </w:tc>
        <w:tc>
          <w:tcPr>
            <w:tcW w:w="1680" w:type="dxa"/>
          </w:tcPr>
          <w:p>
            <w:pPr>
              <w:jc w:val="both"/>
            </w:pPr>
            <w:r>
              <w:rPr>
                <w:sz w:val="18"/>
              </w:rPr>
              <w:t>0.4863</w:t>
            </w:r>
          </w:p>
        </w:tc>
        <w:tc>
          <w:tcPr>
            <w:tcW w:w="1680" w:type="dxa"/>
          </w:tcPr>
          <w:p>
            <w:pPr>
              <w:jc w:val="both"/>
            </w:pPr>
            <w:r>
              <w:rPr>
                <w:sz w:val="18"/>
              </w:rPr>
              <w:t>0.4553</w:t>
            </w:r>
          </w:p>
        </w:tc>
        <w:tc>
          <w:tcPr>
            <w:tcW w:w="1680" w:type="dxa"/>
          </w:tcPr>
          <w:p>
            <w:pPr>
              <w:jc w:val="both"/>
            </w:pPr>
            <w:r>
              <w:rPr>
                <w:sz w:val="18"/>
              </w:rPr>
              <w:t>0.3151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Compact EEGNet CE</w:t>
            </w:r>
          </w:p>
        </w:tc>
        <w:tc>
          <w:tcPr>
            <w:tcW w:w="1680" w:type="dxa"/>
            <w:vAlign w:val="center"/>
          </w:tcPr>
          <w:p>
            <w:pPr>
              <w:spacing w:after="0" w:line="240" w:lineRule="auto"/>
            </w:pPr>
            <w:r>
              <w:rPr>
                <w:rFonts w:ascii="微软雅黑" w:hAnsi="微软雅黑" w:eastAsia="微软雅黑"/>
                <w:b w:val="0"/>
                <w:sz w:val="17"/>
              </w:rPr>
              <w:t>4 s</w:t>
            </w:r>
          </w:p>
        </w:tc>
        <w:tc>
          <w:tcPr>
            <w:tcW w:w="1680" w:type="dxa"/>
            <w:vAlign w:val="center"/>
          </w:tcPr>
          <w:p>
            <w:pPr>
              <w:spacing w:after="0" w:line="240" w:lineRule="auto"/>
            </w:pPr>
            <w:r>
              <w:rPr>
                <w:rFonts w:ascii="微软雅黑" w:hAnsi="微软雅黑" w:eastAsia="微软雅黑"/>
                <w:b w:val="0"/>
                <w:sz w:val="17"/>
              </w:rPr>
              <w:t>0.5836</w:t>
            </w:r>
          </w:p>
        </w:tc>
        <w:tc>
          <w:tcPr>
            <w:tcW w:w="1680" w:type="dxa"/>
            <w:vAlign w:val="center"/>
          </w:tcPr>
          <w:p>
            <w:pPr>
              <w:spacing w:after="0" w:line="240" w:lineRule="auto"/>
            </w:pPr>
            <w:r>
              <w:rPr>
                <w:rFonts w:ascii="微软雅黑" w:hAnsi="微软雅黑" w:eastAsia="微软雅黑"/>
                <w:b w:val="0"/>
                <w:sz w:val="17"/>
              </w:rPr>
              <w:t>0.5749</w:t>
            </w:r>
          </w:p>
        </w:tc>
        <w:tc>
          <w:tcPr>
            <w:tcW w:w="1680" w:type="dxa"/>
            <w:vAlign w:val="center"/>
          </w:tcPr>
          <w:p>
            <w:pPr>
              <w:spacing w:after="0" w:line="240" w:lineRule="auto"/>
            </w:pPr>
            <w:r>
              <w:rPr>
                <w:rFonts w:ascii="微软雅黑" w:hAnsi="微软雅黑" w:eastAsia="微软雅黑"/>
                <w:b w:val="0"/>
                <w:sz w:val="17"/>
              </w:rPr>
              <w:t>0.4448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EEGNetV4 CE</w:t>
            </w:r>
          </w:p>
        </w:tc>
        <w:tc>
          <w:tcPr>
            <w:tcW w:w="1680" w:type="dxa"/>
            <w:vAlign w:val="center"/>
          </w:tcPr>
          <w:p>
            <w:pPr>
              <w:spacing w:after="0" w:line="240" w:lineRule="auto"/>
            </w:pPr>
            <w:r>
              <w:rPr>
                <w:rFonts w:ascii="微软雅黑" w:hAnsi="微软雅黑" w:eastAsia="微软雅黑"/>
                <w:b w:val="0"/>
                <w:sz w:val="17"/>
              </w:rPr>
              <w:t>4 s</w:t>
            </w:r>
          </w:p>
        </w:tc>
        <w:tc>
          <w:tcPr>
            <w:tcW w:w="1680" w:type="dxa"/>
            <w:vAlign w:val="center"/>
          </w:tcPr>
          <w:p>
            <w:pPr>
              <w:spacing w:after="0" w:line="240" w:lineRule="auto"/>
            </w:pPr>
            <w:r>
              <w:rPr>
                <w:rFonts w:ascii="微软雅黑" w:hAnsi="微软雅黑" w:eastAsia="微软雅黑"/>
                <w:b w:val="0"/>
                <w:sz w:val="17"/>
              </w:rPr>
              <w:t>0.6025</w:t>
            </w:r>
          </w:p>
        </w:tc>
        <w:tc>
          <w:tcPr>
            <w:tcW w:w="1680" w:type="dxa"/>
            <w:vAlign w:val="center"/>
          </w:tcPr>
          <w:p>
            <w:pPr>
              <w:spacing w:after="0" w:line="240" w:lineRule="auto"/>
            </w:pPr>
            <w:r>
              <w:rPr>
                <w:rFonts w:ascii="微软雅黑" w:hAnsi="微软雅黑" w:eastAsia="微软雅黑"/>
                <w:b w:val="0"/>
                <w:sz w:val="17"/>
              </w:rPr>
              <w:t>0.5894</w:t>
            </w:r>
          </w:p>
        </w:tc>
        <w:tc>
          <w:tcPr>
            <w:tcW w:w="1680" w:type="dxa"/>
            <w:vAlign w:val="center"/>
          </w:tcPr>
          <w:p>
            <w:pPr>
              <w:spacing w:after="0" w:line="240" w:lineRule="auto"/>
            </w:pPr>
            <w:r>
              <w:rPr>
                <w:rFonts w:ascii="微软雅黑" w:hAnsi="微软雅黑" w:eastAsia="微软雅黑"/>
                <w:b w:val="0"/>
                <w:sz w:val="17"/>
              </w:rPr>
              <w:t>0.4700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黎曼 TS-LogReg</w:t>
            </w:r>
          </w:p>
        </w:tc>
        <w:tc>
          <w:tcPr>
            <w:tcW w:w="1680" w:type="dxa"/>
            <w:vAlign w:val="center"/>
          </w:tcPr>
          <w:p>
            <w:pPr>
              <w:spacing w:after="0" w:line="240" w:lineRule="auto"/>
            </w:pPr>
            <w:r>
              <w:rPr>
                <w:rFonts w:ascii="微软雅黑" w:hAnsi="微软雅黑" w:eastAsia="微软雅黑"/>
                <w:b w:val="0"/>
                <w:sz w:val="17"/>
              </w:rPr>
              <w:t>4 s</w:t>
            </w:r>
          </w:p>
        </w:tc>
        <w:tc>
          <w:tcPr>
            <w:tcW w:w="1680" w:type="dxa"/>
            <w:vAlign w:val="center"/>
          </w:tcPr>
          <w:p>
            <w:pPr>
              <w:spacing w:after="0" w:line="240" w:lineRule="auto"/>
            </w:pPr>
            <w:r>
              <w:rPr>
                <w:rFonts w:ascii="微软雅黑" w:hAnsi="微软雅黑" w:eastAsia="微软雅黑"/>
                <w:b w:val="0"/>
                <w:sz w:val="17"/>
              </w:rPr>
              <w:t>0.6525</w:t>
            </w:r>
          </w:p>
        </w:tc>
        <w:tc>
          <w:tcPr>
            <w:tcW w:w="1680" w:type="dxa"/>
            <w:vAlign w:val="center"/>
          </w:tcPr>
          <w:p>
            <w:pPr>
              <w:spacing w:after="0" w:line="240" w:lineRule="auto"/>
            </w:pPr>
            <w:r>
              <w:rPr>
                <w:rFonts w:ascii="微软雅黑" w:hAnsi="微软雅黑" w:eastAsia="微软雅黑"/>
                <w:b w:val="0"/>
                <w:sz w:val="17"/>
              </w:rPr>
              <w:t>0.6420</w:t>
            </w:r>
          </w:p>
        </w:tc>
        <w:tc>
          <w:tcPr>
            <w:tcW w:w="1680" w:type="dxa"/>
            <w:vAlign w:val="center"/>
          </w:tcPr>
          <w:p>
            <w:pPr>
              <w:spacing w:after="0" w:line="240" w:lineRule="auto"/>
            </w:pPr>
            <w:r>
              <w:rPr>
                <w:rFonts w:ascii="微软雅黑" w:hAnsi="微软雅黑" w:eastAsia="微软雅黑"/>
                <w:b w:val="0"/>
                <w:sz w:val="17"/>
              </w:rPr>
              <w:t>0.5367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CSP-LDA</w:t>
            </w:r>
          </w:p>
        </w:tc>
        <w:tc>
          <w:tcPr>
            <w:tcW w:w="1680" w:type="dxa"/>
            <w:vAlign w:val="center"/>
          </w:tcPr>
          <w:p>
            <w:pPr>
              <w:spacing w:after="0" w:line="240" w:lineRule="auto"/>
            </w:pPr>
            <w:r>
              <w:rPr>
                <w:rFonts w:ascii="微软雅黑" w:hAnsi="微软雅黑" w:eastAsia="微软雅黑"/>
                <w:b w:val="0"/>
                <w:sz w:val="17"/>
              </w:rPr>
              <w:t>4 s</w:t>
            </w:r>
          </w:p>
        </w:tc>
        <w:tc>
          <w:tcPr>
            <w:tcW w:w="1680" w:type="dxa"/>
            <w:vAlign w:val="center"/>
          </w:tcPr>
          <w:p>
            <w:pPr>
              <w:spacing w:after="0" w:line="240" w:lineRule="auto"/>
            </w:pPr>
            <w:r>
              <w:rPr>
                <w:rFonts w:ascii="微软雅黑" w:hAnsi="微软雅黑" w:eastAsia="微软雅黑"/>
                <w:b w:val="0"/>
                <w:sz w:val="17"/>
              </w:rPr>
              <w:t>0.6029</w:t>
            </w:r>
          </w:p>
        </w:tc>
        <w:tc>
          <w:tcPr>
            <w:tcW w:w="1680" w:type="dxa"/>
            <w:vAlign w:val="center"/>
          </w:tcPr>
          <w:p>
            <w:pPr>
              <w:spacing w:after="0" w:line="240" w:lineRule="auto"/>
            </w:pPr>
            <w:r>
              <w:rPr>
                <w:rFonts w:ascii="微软雅黑" w:hAnsi="微软雅黑" w:eastAsia="微软雅黑"/>
                <w:b w:val="0"/>
                <w:sz w:val="17"/>
              </w:rPr>
              <w:t>0.5726</w:t>
            </w:r>
          </w:p>
        </w:tc>
        <w:tc>
          <w:tcPr>
            <w:tcW w:w="1680" w:type="dxa"/>
            <w:vAlign w:val="center"/>
          </w:tcPr>
          <w:p>
            <w:pPr>
              <w:spacing w:after="0" w:line="240" w:lineRule="auto"/>
            </w:pPr>
            <w:r>
              <w:rPr>
                <w:rFonts w:ascii="微软雅黑" w:hAnsi="微软雅黑" w:eastAsia="微软雅黑"/>
                <w:b w:val="0"/>
                <w:sz w:val="17"/>
              </w:rPr>
              <w:t>0.4705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FBCSP-LDA</w:t>
            </w:r>
          </w:p>
        </w:tc>
        <w:tc>
          <w:tcPr>
            <w:tcW w:w="1680" w:type="dxa"/>
            <w:vAlign w:val="center"/>
          </w:tcPr>
          <w:p>
            <w:pPr>
              <w:spacing w:after="0" w:line="240" w:lineRule="auto"/>
            </w:pPr>
            <w:r>
              <w:rPr>
                <w:rFonts w:ascii="微软雅黑" w:hAnsi="微软雅黑" w:eastAsia="微软雅黑"/>
                <w:b w:val="0"/>
                <w:sz w:val="17"/>
              </w:rPr>
              <w:t>4 s</w:t>
            </w:r>
          </w:p>
        </w:tc>
        <w:tc>
          <w:tcPr>
            <w:tcW w:w="1680" w:type="dxa"/>
            <w:vAlign w:val="center"/>
          </w:tcPr>
          <w:p>
            <w:pPr>
              <w:spacing w:after="0" w:line="240" w:lineRule="auto"/>
            </w:pPr>
            <w:r>
              <w:rPr>
                <w:rFonts w:ascii="微软雅黑" w:hAnsi="微软雅黑" w:eastAsia="微软雅黑"/>
                <w:b w:val="0"/>
                <w:sz w:val="17"/>
              </w:rPr>
              <w:t>0.6296</w:t>
            </w:r>
          </w:p>
        </w:tc>
        <w:tc>
          <w:tcPr>
            <w:tcW w:w="1680" w:type="dxa"/>
            <w:vAlign w:val="center"/>
          </w:tcPr>
          <w:p>
            <w:pPr>
              <w:spacing w:after="0" w:line="240" w:lineRule="auto"/>
            </w:pPr>
            <w:r>
              <w:rPr>
                <w:rFonts w:ascii="微软雅黑" w:hAnsi="微软雅黑" w:eastAsia="微软雅黑"/>
                <w:b w:val="0"/>
                <w:sz w:val="17"/>
              </w:rPr>
              <w:t>0.6154</w:t>
            </w:r>
          </w:p>
        </w:tc>
        <w:tc>
          <w:tcPr>
            <w:tcW w:w="1680" w:type="dxa"/>
            <w:vAlign w:val="center"/>
          </w:tcPr>
          <w:p>
            <w:pPr>
              <w:spacing w:after="0" w:line="240" w:lineRule="auto"/>
            </w:pPr>
            <w:r>
              <w:rPr>
                <w:rFonts w:ascii="微软雅黑" w:hAnsi="微软雅黑" w:eastAsia="微软雅黑"/>
                <w:b w:val="0"/>
                <w:sz w:val="17"/>
              </w:rPr>
              <w:t>0.5061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pPr>
              <w:jc w:val="center"/>
            </w:pPr>
            <w:r>
              <w:rPr>
                <w:sz w:val="18"/>
              </w:rPr>
              <w:t>2a</w:t>
            </w:r>
          </w:p>
        </w:tc>
        <w:tc>
          <w:tcPr>
            <w:tcW w:w="1680" w:type="dxa"/>
          </w:tcPr>
          <w:p>
            <w:pPr>
              <w:jc w:val="center"/>
            </w:pPr>
            <w:r>
              <w:rPr>
                <w:sz w:val="18"/>
              </w:rPr>
              <w:t>ShallowConvNet</w:t>
            </w:r>
          </w:p>
        </w:tc>
        <w:tc>
          <w:tcPr>
            <w:tcW w:w="1680" w:type="dxa"/>
          </w:tcPr>
          <w:p>
            <w:pPr>
              <w:jc w:val="both"/>
            </w:pPr>
            <w:r>
              <w:rPr>
                <w:sz w:val="18"/>
              </w:rPr>
              <w:t>4 s</w:t>
            </w:r>
          </w:p>
        </w:tc>
        <w:tc>
          <w:tcPr>
            <w:tcW w:w="1680" w:type="dxa"/>
          </w:tcPr>
          <w:p>
            <w:pPr>
              <w:jc w:val="both"/>
            </w:pPr>
            <w:r>
              <w:rPr>
                <w:sz w:val="18"/>
              </w:rPr>
              <w:t>0.5038</w:t>
            </w:r>
          </w:p>
        </w:tc>
        <w:tc>
          <w:tcPr>
            <w:tcW w:w="1680" w:type="dxa"/>
          </w:tcPr>
          <w:p>
            <w:pPr>
              <w:jc w:val="both"/>
            </w:pPr>
            <w:r>
              <w:rPr>
                <w:sz w:val="18"/>
              </w:rPr>
              <w:t>0.4923</w:t>
            </w:r>
          </w:p>
        </w:tc>
        <w:tc>
          <w:tcPr>
            <w:tcW w:w="1680" w:type="dxa"/>
          </w:tcPr>
          <w:p>
            <w:pPr>
              <w:jc w:val="both"/>
            </w:pPr>
            <w:r>
              <w:rPr>
                <w:sz w:val="18"/>
              </w:rPr>
              <w:t>0.3384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pPr>
              <w:jc w:val="center"/>
            </w:pPr>
            <w:r>
              <w:rPr>
                <w:sz w:val="18"/>
              </w:rPr>
              <w:t>2a</w:t>
            </w:r>
          </w:p>
        </w:tc>
        <w:tc>
          <w:tcPr>
            <w:tcW w:w="1680" w:type="dxa"/>
          </w:tcPr>
          <w:p>
            <w:pPr>
              <w:jc w:val="center"/>
            </w:pPr>
            <w:r>
              <w:rPr>
                <w:sz w:val="18"/>
              </w:rPr>
              <w:t>DeepConvNet</w:t>
            </w:r>
          </w:p>
        </w:tc>
        <w:tc>
          <w:tcPr>
            <w:tcW w:w="1680" w:type="dxa"/>
          </w:tcPr>
          <w:p>
            <w:pPr>
              <w:jc w:val="both"/>
            </w:pPr>
            <w:r>
              <w:rPr>
                <w:sz w:val="18"/>
              </w:rPr>
              <w:t>4 s</w:t>
            </w:r>
          </w:p>
        </w:tc>
        <w:tc>
          <w:tcPr>
            <w:tcW w:w="1680" w:type="dxa"/>
          </w:tcPr>
          <w:p>
            <w:pPr>
              <w:jc w:val="both"/>
            </w:pPr>
            <w:r>
              <w:rPr>
                <w:sz w:val="18"/>
              </w:rPr>
              <w:t>0.4710</w:t>
            </w:r>
          </w:p>
        </w:tc>
        <w:tc>
          <w:tcPr>
            <w:tcW w:w="1680" w:type="dxa"/>
          </w:tcPr>
          <w:p>
            <w:pPr>
              <w:jc w:val="both"/>
            </w:pPr>
            <w:r>
              <w:rPr>
                <w:sz w:val="18"/>
              </w:rPr>
              <w:t>0.4372</w:t>
            </w:r>
          </w:p>
        </w:tc>
        <w:tc>
          <w:tcPr>
            <w:tcW w:w="1680" w:type="dxa"/>
          </w:tcPr>
          <w:p>
            <w:pPr>
              <w:jc w:val="both"/>
            </w:pPr>
            <w:r>
              <w:rPr>
                <w:sz w:val="18"/>
              </w:rPr>
              <w:t>0.2947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自适应 Riemann KD + spatial</w:t>
            </w:r>
          </w:p>
        </w:tc>
        <w:tc>
          <w:tcPr>
            <w:tcW w:w="1680" w:type="dxa"/>
            <w:vAlign w:val="center"/>
          </w:tcPr>
          <w:p>
            <w:pPr>
              <w:spacing w:after="0" w:line="240" w:lineRule="auto"/>
            </w:pPr>
            <w:r>
              <w:rPr>
                <w:rFonts w:ascii="微软雅黑" w:hAnsi="微软雅黑" w:eastAsia="微软雅黑"/>
                <w:b w:val="0"/>
                <w:sz w:val="17"/>
              </w:rPr>
              <w:t>选择的 2 s</w:t>
            </w:r>
          </w:p>
        </w:tc>
        <w:tc>
          <w:tcPr>
            <w:tcW w:w="1680" w:type="dxa"/>
            <w:vAlign w:val="center"/>
          </w:tcPr>
          <w:p>
            <w:pPr>
              <w:spacing w:after="0" w:line="240" w:lineRule="auto"/>
            </w:pPr>
            <w:r>
              <w:rPr>
                <w:rFonts w:ascii="微软雅黑" w:hAnsi="微软雅黑" w:eastAsia="微软雅黑"/>
                <w:b w:val="0"/>
                <w:sz w:val="17"/>
              </w:rPr>
              <w:t>0.7712</w:t>
            </w:r>
          </w:p>
        </w:tc>
        <w:tc>
          <w:tcPr>
            <w:tcW w:w="1680" w:type="dxa"/>
            <w:vAlign w:val="center"/>
          </w:tcPr>
          <w:p>
            <w:pPr>
              <w:spacing w:after="0" w:line="240" w:lineRule="auto"/>
            </w:pPr>
            <w:r>
              <w:rPr>
                <w:rFonts w:ascii="微软雅黑" w:hAnsi="微软雅黑" w:eastAsia="微软雅黑"/>
                <w:b w:val="0"/>
                <w:sz w:val="17"/>
              </w:rPr>
              <w:t>0.7681</w:t>
            </w:r>
          </w:p>
        </w:tc>
        <w:tc>
          <w:tcPr>
            <w:tcW w:w="1680" w:type="dxa"/>
            <w:vAlign w:val="center"/>
          </w:tcPr>
          <w:p>
            <w:pPr>
              <w:spacing w:after="0" w:line="240" w:lineRule="auto"/>
            </w:pPr>
            <w:r>
              <w:rPr>
                <w:rFonts w:ascii="微软雅黑" w:hAnsi="微软雅黑" w:eastAsia="微软雅黑"/>
                <w:b w:val="0"/>
                <w:sz w:val="17"/>
              </w:rPr>
              <w:t>0.5424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全局路由</w:t>
            </w:r>
          </w:p>
        </w:tc>
        <w:tc>
          <w:tcPr>
            <w:tcW w:w="1680" w:type="dxa"/>
            <w:vAlign w:val="center"/>
          </w:tcPr>
          <w:p>
            <w:pPr>
              <w:spacing w:after="0" w:line="240" w:lineRule="auto"/>
            </w:pPr>
            <w:r>
              <w:rPr>
                <w:rFonts w:ascii="微软雅黑" w:hAnsi="微软雅黑" w:eastAsia="微软雅黑"/>
                <w:b w:val="0"/>
                <w:sz w:val="17"/>
              </w:rPr>
              <w:t>选择的路线</w:t>
            </w:r>
          </w:p>
        </w:tc>
        <w:tc>
          <w:tcPr>
            <w:tcW w:w="1680" w:type="dxa"/>
            <w:vAlign w:val="center"/>
          </w:tcPr>
          <w:p>
            <w:pPr>
              <w:spacing w:after="0" w:line="240" w:lineRule="auto"/>
            </w:pPr>
            <w:r>
              <w:rPr>
                <w:rFonts w:ascii="微软雅黑" w:hAnsi="微软雅黑" w:eastAsia="微软雅黑"/>
                <w:b w:val="0"/>
                <w:sz w:val="17"/>
              </w:rPr>
              <w:t>0.7701</w:t>
            </w:r>
          </w:p>
        </w:tc>
        <w:tc>
          <w:tcPr>
            <w:tcW w:w="1680" w:type="dxa"/>
            <w:vAlign w:val="center"/>
          </w:tcPr>
          <w:p>
            <w:pPr>
              <w:spacing w:after="0" w:line="240" w:lineRule="auto"/>
            </w:pPr>
            <w:r>
              <w:rPr>
                <w:rFonts w:ascii="微软雅黑" w:hAnsi="微软雅黑" w:eastAsia="微软雅黑"/>
                <w:b w:val="0"/>
                <w:sz w:val="17"/>
              </w:rPr>
              <w:t>0.7665</w:t>
            </w:r>
          </w:p>
        </w:tc>
        <w:tc>
          <w:tcPr>
            <w:tcW w:w="1680" w:type="dxa"/>
            <w:vAlign w:val="center"/>
          </w:tcPr>
          <w:p>
            <w:pPr>
              <w:spacing w:after="0" w:line="240" w:lineRule="auto"/>
            </w:pPr>
            <w:r>
              <w:rPr>
                <w:rFonts w:ascii="微软雅黑" w:hAnsi="微软雅黑" w:eastAsia="微软雅黑"/>
                <w:b w:val="0"/>
                <w:sz w:val="17"/>
              </w:rPr>
              <w:t>0.5402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EEGNetV4 CE</w:t>
            </w:r>
          </w:p>
        </w:tc>
        <w:tc>
          <w:tcPr>
            <w:tcW w:w="1680" w:type="dxa"/>
            <w:vAlign w:val="center"/>
          </w:tcPr>
          <w:p>
            <w:pPr>
              <w:spacing w:after="0" w:line="240" w:lineRule="auto"/>
            </w:pPr>
            <w:r>
              <w:rPr>
                <w:rFonts w:ascii="微软雅黑" w:hAnsi="微软雅黑" w:eastAsia="微软雅黑"/>
                <w:b w:val="0"/>
                <w:sz w:val="17"/>
              </w:rPr>
              <w:t>2 s</w:t>
            </w:r>
          </w:p>
        </w:tc>
        <w:tc>
          <w:tcPr>
            <w:tcW w:w="1680" w:type="dxa"/>
            <w:vAlign w:val="center"/>
          </w:tcPr>
          <w:p>
            <w:pPr>
              <w:spacing w:after="0" w:line="240" w:lineRule="auto"/>
            </w:pPr>
            <w:r>
              <w:rPr>
                <w:rFonts w:ascii="微软雅黑" w:hAnsi="微软雅黑" w:eastAsia="微软雅黑"/>
                <w:b w:val="0"/>
                <w:sz w:val="17"/>
              </w:rPr>
              <w:t>0.7714</w:t>
            </w:r>
          </w:p>
        </w:tc>
        <w:tc>
          <w:tcPr>
            <w:tcW w:w="1680" w:type="dxa"/>
            <w:vAlign w:val="center"/>
          </w:tcPr>
          <w:p>
            <w:pPr>
              <w:spacing w:after="0" w:line="240" w:lineRule="auto"/>
            </w:pPr>
            <w:r>
              <w:rPr>
                <w:rFonts w:ascii="微软雅黑" w:hAnsi="微软雅黑" w:eastAsia="微软雅黑"/>
                <w:b w:val="0"/>
                <w:sz w:val="17"/>
              </w:rPr>
              <w:t>0.7676</w:t>
            </w:r>
          </w:p>
        </w:tc>
        <w:tc>
          <w:tcPr>
            <w:tcW w:w="1680" w:type="dxa"/>
            <w:vAlign w:val="center"/>
          </w:tcPr>
          <w:p>
            <w:pPr>
              <w:spacing w:after="0" w:line="240" w:lineRule="auto"/>
            </w:pPr>
            <w:r>
              <w:rPr>
                <w:rFonts w:ascii="微软雅黑" w:hAnsi="微软雅黑" w:eastAsia="微软雅黑"/>
                <w:b w:val="0"/>
                <w:sz w:val="17"/>
              </w:rPr>
              <w:t>0.5427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黎曼 TS-LogReg</w:t>
            </w:r>
          </w:p>
        </w:tc>
        <w:tc>
          <w:tcPr>
            <w:tcW w:w="1680" w:type="dxa"/>
            <w:vAlign w:val="center"/>
          </w:tcPr>
          <w:p>
            <w:pPr>
              <w:spacing w:after="0" w:line="240" w:lineRule="auto"/>
            </w:pPr>
            <w:r>
              <w:rPr>
                <w:rFonts w:ascii="微软雅黑" w:hAnsi="微软雅黑" w:eastAsia="微软雅黑"/>
                <w:b w:val="0"/>
                <w:sz w:val="17"/>
              </w:rPr>
              <w:t>2 s</w:t>
            </w:r>
          </w:p>
        </w:tc>
        <w:tc>
          <w:tcPr>
            <w:tcW w:w="1680" w:type="dxa"/>
            <w:vAlign w:val="center"/>
          </w:tcPr>
          <w:p>
            <w:pPr>
              <w:spacing w:after="0" w:line="240" w:lineRule="auto"/>
            </w:pPr>
            <w:r>
              <w:rPr>
                <w:rFonts w:ascii="微软雅黑" w:hAnsi="微软雅黑" w:eastAsia="微软雅黑"/>
                <w:b w:val="0"/>
                <w:sz w:val="17"/>
              </w:rPr>
              <w:t>0.7159</w:t>
            </w:r>
          </w:p>
        </w:tc>
        <w:tc>
          <w:tcPr>
            <w:tcW w:w="1680" w:type="dxa"/>
            <w:vAlign w:val="center"/>
          </w:tcPr>
          <w:p>
            <w:pPr>
              <w:spacing w:after="0" w:line="240" w:lineRule="auto"/>
            </w:pPr>
            <w:r>
              <w:rPr>
                <w:rFonts w:ascii="微软雅黑" w:hAnsi="微软雅黑" w:eastAsia="微软雅黑"/>
                <w:b w:val="0"/>
                <w:sz w:val="17"/>
              </w:rPr>
              <w:t>0.7080</w:t>
            </w:r>
          </w:p>
        </w:tc>
        <w:tc>
          <w:tcPr>
            <w:tcW w:w="1680" w:type="dxa"/>
            <w:vAlign w:val="center"/>
          </w:tcPr>
          <w:p>
            <w:pPr>
              <w:spacing w:after="0" w:line="240" w:lineRule="auto"/>
            </w:pPr>
            <w:r>
              <w:rPr>
                <w:rFonts w:ascii="微软雅黑" w:hAnsi="微软雅黑" w:eastAsia="微软雅黑"/>
                <w:b w:val="0"/>
                <w:sz w:val="17"/>
              </w:rPr>
              <w:t>0.4317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CSP-LDA</w:t>
            </w:r>
          </w:p>
        </w:tc>
        <w:tc>
          <w:tcPr>
            <w:tcW w:w="1680" w:type="dxa"/>
            <w:vAlign w:val="center"/>
          </w:tcPr>
          <w:p>
            <w:pPr>
              <w:spacing w:after="0" w:line="240" w:lineRule="auto"/>
            </w:pPr>
            <w:r>
              <w:rPr>
                <w:rFonts w:ascii="微软雅黑" w:hAnsi="微软雅黑" w:eastAsia="微软雅黑"/>
                <w:b w:val="0"/>
                <w:sz w:val="17"/>
              </w:rPr>
              <w:t>2 s</w:t>
            </w:r>
          </w:p>
        </w:tc>
        <w:tc>
          <w:tcPr>
            <w:tcW w:w="1680" w:type="dxa"/>
            <w:vAlign w:val="center"/>
          </w:tcPr>
          <w:p>
            <w:pPr>
              <w:spacing w:after="0" w:line="240" w:lineRule="auto"/>
            </w:pPr>
            <w:r>
              <w:rPr>
                <w:rFonts w:ascii="微软雅黑" w:hAnsi="微软雅黑" w:eastAsia="微软雅黑"/>
                <w:b w:val="0"/>
                <w:sz w:val="17"/>
              </w:rPr>
              <w:t>0.7136</w:t>
            </w:r>
          </w:p>
        </w:tc>
        <w:tc>
          <w:tcPr>
            <w:tcW w:w="1680" w:type="dxa"/>
            <w:vAlign w:val="center"/>
          </w:tcPr>
          <w:p>
            <w:pPr>
              <w:spacing w:after="0" w:line="240" w:lineRule="auto"/>
            </w:pPr>
            <w:r>
              <w:rPr>
                <w:rFonts w:ascii="微软雅黑" w:hAnsi="微软雅黑" w:eastAsia="微软雅黑"/>
                <w:b w:val="0"/>
                <w:sz w:val="17"/>
              </w:rPr>
              <w:t>0.7076</w:t>
            </w:r>
          </w:p>
        </w:tc>
        <w:tc>
          <w:tcPr>
            <w:tcW w:w="1680" w:type="dxa"/>
            <w:vAlign w:val="center"/>
          </w:tcPr>
          <w:p>
            <w:pPr>
              <w:spacing w:after="0" w:line="240" w:lineRule="auto"/>
            </w:pPr>
            <w:r>
              <w:rPr>
                <w:rFonts w:ascii="微软雅黑" w:hAnsi="微软雅黑" w:eastAsia="微软雅黑"/>
                <w:b w:val="0"/>
                <w:sz w:val="17"/>
              </w:rPr>
              <w:t>0.4272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FBCSP-LDA</w:t>
            </w:r>
          </w:p>
        </w:tc>
        <w:tc>
          <w:tcPr>
            <w:tcW w:w="1680" w:type="dxa"/>
            <w:vAlign w:val="center"/>
          </w:tcPr>
          <w:p>
            <w:pPr>
              <w:spacing w:after="0" w:line="240" w:lineRule="auto"/>
            </w:pPr>
            <w:r>
              <w:rPr>
                <w:rFonts w:ascii="微软雅黑" w:hAnsi="微软雅黑" w:eastAsia="微软雅黑"/>
                <w:b w:val="0"/>
                <w:sz w:val="17"/>
              </w:rPr>
              <w:t>2 s</w:t>
            </w:r>
          </w:p>
        </w:tc>
        <w:tc>
          <w:tcPr>
            <w:tcW w:w="1680" w:type="dxa"/>
            <w:vAlign w:val="center"/>
          </w:tcPr>
          <w:p>
            <w:pPr>
              <w:spacing w:after="0" w:line="240" w:lineRule="auto"/>
            </w:pPr>
            <w:r>
              <w:rPr>
                <w:rFonts w:ascii="微软雅黑" w:hAnsi="微软雅黑" w:eastAsia="微软雅黑"/>
                <w:b w:val="0"/>
                <w:sz w:val="17"/>
              </w:rPr>
              <w:t>0.7258</w:t>
            </w:r>
          </w:p>
        </w:tc>
        <w:tc>
          <w:tcPr>
            <w:tcW w:w="1680" w:type="dxa"/>
            <w:vAlign w:val="center"/>
          </w:tcPr>
          <w:p>
            <w:pPr>
              <w:spacing w:after="0" w:line="240" w:lineRule="auto"/>
            </w:pPr>
            <w:r>
              <w:rPr>
                <w:rFonts w:ascii="微软雅黑" w:hAnsi="微软雅黑" w:eastAsia="微软雅黑"/>
                <w:b w:val="0"/>
                <w:sz w:val="17"/>
              </w:rPr>
              <w:t>0.7227</w:t>
            </w:r>
          </w:p>
        </w:tc>
        <w:tc>
          <w:tcPr>
            <w:tcW w:w="1680" w:type="dxa"/>
            <w:vAlign w:val="center"/>
          </w:tcPr>
          <w:p>
            <w:pPr>
              <w:spacing w:after="0" w:line="240" w:lineRule="auto"/>
            </w:pPr>
            <w:r>
              <w:rPr>
                <w:rFonts w:ascii="微软雅黑" w:hAnsi="微软雅黑" w:eastAsia="微软雅黑"/>
                <w:b w:val="0"/>
                <w:sz w:val="17"/>
              </w:rPr>
              <w:t>0.4515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pPr>
              <w:jc w:val="both"/>
            </w:pPr>
            <w:r>
              <w:rPr>
                <w:sz w:val="18"/>
              </w:rPr>
              <w:t>2b</w:t>
            </w:r>
          </w:p>
        </w:tc>
        <w:tc>
          <w:tcPr>
            <w:tcW w:w="1680" w:type="dxa"/>
          </w:tcPr>
          <w:p>
            <w:pPr>
              <w:jc w:val="center"/>
            </w:pPr>
            <w:r>
              <w:rPr>
                <w:sz w:val="18"/>
              </w:rPr>
              <w:t>ShallowConvNet</w:t>
            </w:r>
          </w:p>
        </w:tc>
        <w:tc>
          <w:tcPr>
            <w:tcW w:w="1680" w:type="dxa"/>
          </w:tcPr>
          <w:p>
            <w:pPr>
              <w:jc w:val="both"/>
            </w:pPr>
            <w:r>
              <w:rPr>
                <w:sz w:val="18"/>
              </w:rPr>
              <w:t>2 s</w:t>
            </w:r>
          </w:p>
        </w:tc>
        <w:tc>
          <w:tcPr>
            <w:tcW w:w="1680" w:type="dxa"/>
          </w:tcPr>
          <w:p>
            <w:pPr>
              <w:jc w:val="both"/>
            </w:pPr>
            <w:r>
              <w:rPr>
                <w:sz w:val="18"/>
              </w:rPr>
              <w:t>0.7477</w:t>
            </w:r>
          </w:p>
        </w:tc>
        <w:tc>
          <w:tcPr>
            <w:tcW w:w="1680" w:type="dxa"/>
          </w:tcPr>
          <w:p>
            <w:pPr>
              <w:jc w:val="both"/>
            </w:pPr>
            <w:r>
              <w:rPr>
                <w:sz w:val="18"/>
              </w:rPr>
              <w:t>0.7443</w:t>
            </w:r>
          </w:p>
        </w:tc>
        <w:tc>
          <w:tcPr>
            <w:tcW w:w="1680" w:type="dxa"/>
          </w:tcPr>
          <w:p>
            <w:pPr>
              <w:jc w:val="both"/>
            </w:pPr>
            <w:r>
              <w:rPr>
                <w:sz w:val="18"/>
              </w:rPr>
              <w:t>0.4954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pPr>
              <w:jc w:val="both"/>
            </w:pPr>
            <w:r>
              <w:rPr>
                <w:sz w:val="18"/>
              </w:rPr>
              <w:t>2b</w:t>
            </w:r>
          </w:p>
        </w:tc>
        <w:tc>
          <w:tcPr>
            <w:tcW w:w="1680" w:type="dxa"/>
          </w:tcPr>
          <w:p>
            <w:pPr>
              <w:jc w:val="center"/>
            </w:pPr>
            <w:r>
              <w:rPr>
                <w:sz w:val="18"/>
              </w:rPr>
              <w:t>DeepConvNet</w:t>
            </w:r>
          </w:p>
        </w:tc>
        <w:tc>
          <w:tcPr>
            <w:tcW w:w="1680" w:type="dxa"/>
          </w:tcPr>
          <w:p>
            <w:pPr>
              <w:jc w:val="both"/>
            </w:pPr>
            <w:r>
              <w:rPr>
                <w:sz w:val="18"/>
              </w:rPr>
              <w:t>2 s</w:t>
            </w:r>
          </w:p>
        </w:tc>
        <w:tc>
          <w:tcPr>
            <w:tcW w:w="1680" w:type="dxa"/>
          </w:tcPr>
          <w:p>
            <w:pPr>
              <w:jc w:val="both"/>
            </w:pPr>
            <w:r>
              <w:rPr>
                <w:sz w:val="18"/>
              </w:rPr>
              <w:t>0.7487</w:t>
            </w:r>
          </w:p>
        </w:tc>
        <w:tc>
          <w:tcPr>
            <w:tcW w:w="1680" w:type="dxa"/>
          </w:tcPr>
          <w:p>
            <w:pPr>
              <w:jc w:val="both"/>
            </w:pPr>
            <w:r>
              <w:rPr>
                <w:sz w:val="18"/>
              </w:rPr>
              <w:t>0.7429</w:t>
            </w:r>
          </w:p>
        </w:tc>
        <w:tc>
          <w:tcPr>
            <w:tcW w:w="1680" w:type="dxa"/>
          </w:tcPr>
          <w:p>
            <w:pPr>
              <w:jc w:val="both"/>
            </w:pPr>
            <w:r>
              <w:rPr>
                <w:sz w:val="18"/>
              </w:rPr>
              <w:t>0.4973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Compact EEGNet CE</w:t>
            </w:r>
          </w:p>
        </w:tc>
        <w:tc>
          <w:tcPr>
            <w:tcW w:w="1680" w:type="dxa"/>
            <w:vAlign w:val="center"/>
          </w:tcPr>
          <w:p>
            <w:pPr>
              <w:spacing w:after="0" w:line="240" w:lineRule="auto"/>
            </w:pPr>
            <w:r>
              <w:rPr>
                <w:rFonts w:ascii="微软雅黑" w:hAnsi="微软雅黑" w:eastAsia="微软雅黑"/>
                <w:b w:val="0"/>
                <w:sz w:val="17"/>
              </w:rPr>
              <w:t>4 s</w:t>
            </w:r>
          </w:p>
        </w:tc>
        <w:tc>
          <w:tcPr>
            <w:tcW w:w="1680" w:type="dxa"/>
            <w:vAlign w:val="center"/>
          </w:tcPr>
          <w:p>
            <w:pPr>
              <w:spacing w:after="0" w:line="240" w:lineRule="auto"/>
            </w:pPr>
            <w:r>
              <w:rPr>
                <w:rFonts w:ascii="微软雅黑" w:hAnsi="微软雅黑" w:eastAsia="微软雅黑"/>
                <w:b w:val="0"/>
                <w:sz w:val="17"/>
              </w:rPr>
              <w:t>0.7806</w:t>
            </w:r>
          </w:p>
        </w:tc>
        <w:tc>
          <w:tcPr>
            <w:tcW w:w="1680" w:type="dxa"/>
            <w:vAlign w:val="center"/>
          </w:tcPr>
          <w:p>
            <w:pPr>
              <w:spacing w:after="0" w:line="240" w:lineRule="auto"/>
            </w:pPr>
            <w:r>
              <w:rPr>
                <w:rFonts w:ascii="微软雅黑" w:hAnsi="微软雅黑" w:eastAsia="微软雅黑"/>
                <w:b w:val="0"/>
                <w:sz w:val="17"/>
              </w:rPr>
              <w:t>0.7763</w:t>
            </w:r>
          </w:p>
        </w:tc>
        <w:tc>
          <w:tcPr>
            <w:tcW w:w="1680" w:type="dxa"/>
            <w:vAlign w:val="center"/>
          </w:tcPr>
          <w:p>
            <w:pPr>
              <w:spacing w:after="0" w:line="240" w:lineRule="auto"/>
            </w:pPr>
            <w:r>
              <w:rPr>
                <w:rFonts w:ascii="微软雅黑" w:hAnsi="微软雅黑" w:eastAsia="微软雅黑"/>
                <w:b w:val="0"/>
                <w:sz w:val="17"/>
              </w:rPr>
              <w:t>0.5612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EEGNetV4 CE</w:t>
            </w:r>
          </w:p>
        </w:tc>
        <w:tc>
          <w:tcPr>
            <w:tcW w:w="1680" w:type="dxa"/>
            <w:vAlign w:val="center"/>
          </w:tcPr>
          <w:p>
            <w:pPr>
              <w:spacing w:after="0" w:line="240" w:lineRule="auto"/>
            </w:pPr>
            <w:r>
              <w:rPr>
                <w:rFonts w:ascii="微软雅黑" w:hAnsi="微软雅黑" w:eastAsia="微软雅黑"/>
                <w:b w:val="0"/>
                <w:sz w:val="17"/>
              </w:rPr>
              <w:t>4 s</w:t>
            </w:r>
          </w:p>
        </w:tc>
        <w:tc>
          <w:tcPr>
            <w:tcW w:w="1680" w:type="dxa"/>
            <w:vAlign w:val="center"/>
          </w:tcPr>
          <w:p>
            <w:pPr>
              <w:spacing w:after="0" w:line="240" w:lineRule="auto"/>
            </w:pPr>
            <w:r>
              <w:rPr>
                <w:rFonts w:ascii="微软雅黑" w:hAnsi="微软雅黑" w:eastAsia="微软雅黑"/>
                <w:b w:val="0"/>
                <w:sz w:val="17"/>
              </w:rPr>
              <w:t>0.7895</w:t>
            </w:r>
          </w:p>
        </w:tc>
        <w:tc>
          <w:tcPr>
            <w:tcW w:w="1680" w:type="dxa"/>
            <w:vAlign w:val="center"/>
          </w:tcPr>
          <w:p>
            <w:pPr>
              <w:spacing w:after="0" w:line="240" w:lineRule="auto"/>
            </w:pPr>
            <w:r>
              <w:rPr>
                <w:rFonts w:ascii="微软雅黑" w:hAnsi="微软雅黑" w:eastAsia="微软雅黑"/>
                <w:b w:val="0"/>
                <w:sz w:val="17"/>
              </w:rPr>
              <w:t>0.7852</w:t>
            </w:r>
          </w:p>
        </w:tc>
        <w:tc>
          <w:tcPr>
            <w:tcW w:w="1680" w:type="dxa"/>
            <w:vAlign w:val="center"/>
          </w:tcPr>
          <w:p>
            <w:pPr>
              <w:spacing w:after="0" w:line="240" w:lineRule="auto"/>
            </w:pPr>
            <w:r>
              <w:rPr>
                <w:rFonts w:ascii="微软雅黑" w:hAnsi="微软雅黑" w:eastAsia="微软雅黑"/>
                <w:b w:val="0"/>
                <w:sz w:val="17"/>
              </w:rPr>
              <w:t>0.5790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黎曼 TS-LogReg</w:t>
            </w:r>
          </w:p>
        </w:tc>
        <w:tc>
          <w:tcPr>
            <w:tcW w:w="1680" w:type="dxa"/>
            <w:vAlign w:val="center"/>
          </w:tcPr>
          <w:p>
            <w:pPr>
              <w:spacing w:after="0" w:line="240" w:lineRule="auto"/>
            </w:pPr>
            <w:r>
              <w:rPr>
                <w:rFonts w:ascii="微软雅黑" w:hAnsi="微软雅黑" w:eastAsia="微软雅黑"/>
                <w:b w:val="0"/>
                <w:sz w:val="17"/>
              </w:rPr>
              <w:t>4 s</w:t>
            </w:r>
          </w:p>
        </w:tc>
        <w:tc>
          <w:tcPr>
            <w:tcW w:w="1680" w:type="dxa"/>
            <w:vAlign w:val="center"/>
          </w:tcPr>
          <w:p>
            <w:pPr>
              <w:spacing w:after="0" w:line="240" w:lineRule="auto"/>
            </w:pPr>
            <w:r>
              <w:rPr>
                <w:rFonts w:ascii="微软雅黑" w:hAnsi="微软雅黑" w:eastAsia="微软雅黑"/>
                <w:b w:val="0"/>
                <w:sz w:val="17"/>
              </w:rPr>
              <w:t>0.7297</w:t>
            </w:r>
          </w:p>
        </w:tc>
        <w:tc>
          <w:tcPr>
            <w:tcW w:w="1680" w:type="dxa"/>
            <w:vAlign w:val="center"/>
          </w:tcPr>
          <w:p>
            <w:pPr>
              <w:spacing w:after="0" w:line="240" w:lineRule="auto"/>
            </w:pPr>
            <w:r>
              <w:rPr>
                <w:rFonts w:ascii="微软雅黑" w:hAnsi="微软雅黑" w:eastAsia="微软雅黑"/>
                <w:b w:val="0"/>
                <w:sz w:val="17"/>
              </w:rPr>
              <w:t>0.7189</w:t>
            </w:r>
          </w:p>
        </w:tc>
        <w:tc>
          <w:tcPr>
            <w:tcW w:w="1680" w:type="dxa"/>
            <w:vAlign w:val="center"/>
          </w:tcPr>
          <w:p>
            <w:pPr>
              <w:spacing w:after="0" w:line="240" w:lineRule="auto"/>
            </w:pPr>
            <w:r>
              <w:rPr>
                <w:rFonts w:ascii="微软雅黑" w:hAnsi="微软雅黑" w:eastAsia="微软雅黑"/>
                <w:b w:val="0"/>
                <w:sz w:val="17"/>
              </w:rPr>
              <w:t>0.4593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CSP-LDA</w:t>
            </w:r>
          </w:p>
        </w:tc>
        <w:tc>
          <w:tcPr>
            <w:tcW w:w="1680" w:type="dxa"/>
            <w:vAlign w:val="center"/>
          </w:tcPr>
          <w:p>
            <w:pPr>
              <w:spacing w:after="0" w:line="240" w:lineRule="auto"/>
            </w:pPr>
            <w:r>
              <w:rPr>
                <w:rFonts w:ascii="微软雅黑" w:hAnsi="微软雅黑" w:eastAsia="微软雅黑"/>
                <w:b w:val="0"/>
                <w:sz w:val="17"/>
              </w:rPr>
              <w:t>4 s</w:t>
            </w:r>
          </w:p>
        </w:tc>
        <w:tc>
          <w:tcPr>
            <w:tcW w:w="1680" w:type="dxa"/>
            <w:vAlign w:val="center"/>
          </w:tcPr>
          <w:p>
            <w:pPr>
              <w:spacing w:after="0" w:line="240" w:lineRule="auto"/>
            </w:pPr>
            <w:r>
              <w:rPr>
                <w:rFonts w:ascii="微软雅黑" w:hAnsi="微软雅黑" w:eastAsia="微软雅黑"/>
                <w:b w:val="0"/>
                <w:sz w:val="17"/>
              </w:rPr>
              <w:t>0.7303</w:t>
            </w:r>
          </w:p>
        </w:tc>
        <w:tc>
          <w:tcPr>
            <w:tcW w:w="1680" w:type="dxa"/>
            <w:vAlign w:val="center"/>
          </w:tcPr>
          <w:p>
            <w:pPr>
              <w:spacing w:after="0" w:line="240" w:lineRule="auto"/>
            </w:pPr>
            <w:r>
              <w:rPr>
                <w:rFonts w:ascii="微软雅黑" w:hAnsi="微软雅黑" w:eastAsia="微软雅黑"/>
                <w:b w:val="0"/>
                <w:sz w:val="17"/>
              </w:rPr>
              <w:t>0.7197</w:t>
            </w:r>
          </w:p>
        </w:tc>
        <w:tc>
          <w:tcPr>
            <w:tcW w:w="1680" w:type="dxa"/>
            <w:vAlign w:val="center"/>
          </w:tcPr>
          <w:p>
            <w:pPr>
              <w:spacing w:after="0" w:line="240" w:lineRule="auto"/>
            </w:pPr>
            <w:r>
              <w:rPr>
                <w:rFonts w:ascii="微软雅黑" w:hAnsi="微软雅黑" w:eastAsia="微软雅黑"/>
                <w:b w:val="0"/>
                <w:sz w:val="17"/>
              </w:rPr>
              <w:t>0.4606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FBCSP-LDA</w:t>
            </w:r>
          </w:p>
        </w:tc>
        <w:tc>
          <w:tcPr>
            <w:tcW w:w="1680" w:type="dxa"/>
            <w:vAlign w:val="center"/>
          </w:tcPr>
          <w:p>
            <w:pPr>
              <w:spacing w:after="0" w:line="240" w:lineRule="auto"/>
            </w:pPr>
            <w:r>
              <w:rPr>
                <w:rFonts w:ascii="微软雅黑" w:hAnsi="微软雅黑" w:eastAsia="微软雅黑"/>
                <w:b w:val="0"/>
                <w:sz w:val="17"/>
              </w:rPr>
              <w:t>4 s</w:t>
            </w:r>
          </w:p>
        </w:tc>
        <w:tc>
          <w:tcPr>
            <w:tcW w:w="1680" w:type="dxa"/>
            <w:vAlign w:val="center"/>
          </w:tcPr>
          <w:p>
            <w:pPr>
              <w:spacing w:after="0" w:line="240" w:lineRule="auto"/>
            </w:pPr>
            <w:r>
              <w:rPr>
                <w:rFonts w:ascii="微软雅黑" w:hAnsi="微软雅黑" w:eastAsia="微软雅黑"/>
                <w:b w:val="0"/>
                <w:sz w:val="17"/>
              </w:rPr>
              <w:t>0.7587</w:t>
            </w:r>
          </w:p>
        </w:tc>
        <w:tc>
          <w:tcPr>
            <w:tcW w:w="1680" w:type="dxa"/>
            <w:vAlign w:val="center"/>
          </w:tcPr>
          <w:p>
            <w:pPr>
              <w:spacing w:after="0" w:line="240" w:lineRule="auto"/>
            </w:pPr>
            <w:r>
              <w:rPr>
                <w:rFonts w:ascii="微软雅黑" w:hAnsi="微软雅黑" w:eastAsia="微软雅黑"/>
                <w:b w:val="0"/>
                <w:sz w:val="17"/>
              </w:rPr>
              <w:t>0.7540</w:t>
            </w:r>
          </w:p>
        </w:tc>
        <w:tc>
          <w:tcPr>
            <w:tcW w:w="1680" w:type="dxa"/>
            <w:vAlign w:val="center"/>
          </w:tcPr>
          <w:p>
            <w:pPr>
              <w:spacing w:after="0" w:line="240" w:lineRule="auto"/>
            </w:pPr>
            <w:r>
              <w:rPr>
                <w:rFonts w:ascii="微软雅黑" w:hAnsi="微软雅黑" w:eastAsia="微软雅黑"/>
                <w:b w:val="0"/>
                <w:sz w:val="17"/>
              </w:rPr>
              <w:t>0.5173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pPr>
              <w:jc w:val="center"/>
            </w:pPr>
            <w:r>
              <w:rPr>
                <w:sz w:val="18"/>
              </w:rPr>
              <w:t>2b</w:t>
            </w:r>
          </w:p>
        </w:tc>
        <w:tc>
          <w:tcPr>
            <w:tcW w:w="1680" w:type="dxa"/>
          </w:tcPr>
          <w:p>
            <w:pPr>
              <w:jc w:val="center"/>
            </w:pPr>
            <w:r>
              <w:rPr>
                <w:sz w:val="18"/>
              </w:rPr>
              <w:t>ShallowConvNet</w:t>
            </w:r>
          </w:p>
        </w:tc>
        <w:tc>
          <w:tcPr>
            <w:tcW w:w="1680" w:type="dxa"/>
          </w:tcPr>
          <w:p>
            <w:pPr>
              <w:jc w:val="center"/>
            </w:pPr>
            <w:r>
              <w:rPr>
                <w:sz w:val="18"/>
              </w:rPr>
              <w:t>4 s</w:t>
            </w:r>
          </w:p>
        </w:tc>
        <w:tc>
          <w:tcPr>
            <w:tcW w:w="1680" w:type="dxa"/>
          </w:tcPr>
          <w:p>
            <w:pPr>
              <w:jc w:val="center"/>
            </w:pPr>
            <w:r>
              <w:rPr>
                <w:sz w:val="18"/>
              </w:rPr>
              <w:t>0.7666</w:t>
            </w:r>
          </w:p>
        </w:tc>
        <w:tc>
          <w:tcPr>
            <w:tcW w:w="1680" w:type="dxa"/>
          </w:tcPr>
          <w:p>
            <w:pPr>
              <w:jc w:val="center"/>
            </w:pPr>
            <w:r>
              <w:rPr>
                <w:sz w:val="18"/>
              </w:rPr>
              <w:t>0.7619</w:t>
            </w:r>
          </w:p>
        </w:tc>
        <w:tc>
          <w:tcPr>
            <w:tcW w:w="1680" w:type="dxa"/>
          </w:tcPr>
          <w:p>
            <w:pPr>
              <w:jc w:val="center"/>
            </w:pPr>
            <w:r>
              <w:rPr>
                <w:sz w:val="18"/>
              </w:rPr>
              <w:t>0.5332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pPr>
              <w:jc w:val="center"/>
            </w:pPr>
            <w:r>
              <w:rPr>
                <w:sz w:val="18"/>
              </w:rPr>
              <w:t>2b</w:t>
            </w:r>
          </w:p>
        </w:tc>
        <w:tc>
          <w:tcPr>
            <w:tcW w:w="1680" w:type="dxa"/>
          </w:tcPr>
          <w:p>
            <w:pPr>
              <w:jc w:val="center"/>
            </w:pPr>
            <w:r>
              <w:rPr>
                <w:sz w:val="18"/>
              </w:rPr>
              <w:t>DeepConvNet</w:t>
            </w:r>
          </w:p>
        </w:tc>
        <w:tc>
          <w:tcPr>
            <w:tcW w:w="1680" w:type="dxa"/>
          </w:tcPr>
          <w:p>
            <w:pPr>
              <w:jc w:val="center"/>
            </w:pPr>
            <w:r>
              <w:rPr>
                <w:sz w:val="18"/>
              </w:rPr>
              <w:t>4 s</w:t>
            </w:r>
          </w:p>
        </w:tc>
        <w:tc>
          <w:tcPr>
            <w:tcW w:w="1680" w:type="dxa"/>
          </w:tcPr>
          <w:p>
            <w:pPr>
              <w:jc w:val="center"/>
            </w:pPr>
            <w:r>
              <w:rPr>
                <w:sz w:val="18"/>
              </w:rPr>
              <w:t>0.7741</w:t>
            </w:r>
          </w:p>
        </w:tc>
        <w:tc>
          <w:tcPr>
            <w:tcW w:w="1680" w:type="dxa"/>
          </w:tcPr>
          <w:p>
            <w:pPr>
              <w:jc w:val="center"/>
            </w:pPr>
            <w:r>
              <w:rPr>
                <w:sz w:val="18"/>
              </w:rPr>
              <w:t>0.7639</w:t>
            </w:r>
          </w:p>
        </w:tc>
        <w:tc>
          <w:tcPr>
            <w:tcW w:w="1680" w:type="dxa"/>
          </w:tcPr>
          <w:p>
            <w:pPr>
              <w:jc w:val="center"/>
            </w:pPr>
            <w:r>
              <w:rPr>
                <w:sz w:val="18"/>
              </w:rPr>
              <w:t>0.5482</w:t>
            </w:r>
          </w:p>
        </w:tc>
      </w:tr>
    </w:tbl>
    <w:p/>
    <w:p>
      <w:pPr>
        <w:spacing w:after="100" w:line="276" w:lineRule="auto"/>
        <w:ind w:firstLine="420"/>
      </w:pPr>
      <w:r>
        <w:rPr>
          <w:rFonts w:ascii="微软雅黑" w:hAnsi="微软雅黑" w:eastAsia="微软雅黑"/>
          <w:sz w:val="21"/>
        </w:rPr>
        <w:t>表 8a 2a 外部基线配对比较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shd w:val="clear" w:color="auto" w:fill="D9EAF7"/>
            <w:vAlign w:val="center"/>
          </w:tcPr>
          <w:p>
            <w:pPr>
              <w:spacing w:after="0" w:line="240" w:lineRule="auto"/>
            </w:pPr>
            <w:r>
              <w:rPr>
                <w:rFonts w:ascii="微软雅黑" w:hAnsi="微软雅黑" w:eastAsia="微软雅黑"/>
                <w:b/>
                <w:sz w:val="17"/>
              </w:rPr>
              <w:t>对比方法</w:t>
            </w:r>
          </w:p>
        </w:tc>
        <w:tc>
          <w:tcPr>
            <w:tcW w:w="1680" w:type="dxa"/>
            <w:shd w:val="clear" w:color="auto" w:fill="D9EAF7"/>
            <w:vAlign w:val="center"/>
          </w:tcPr>
          <w:p>
            <w:pPr>
              <w:spacing w:after="0" w:line="240" w:lineRule="auto"/>
            </w:pPr>
            <w:r>
              <w:rPr>
                <w:rFonts w:ascii="微软雅黑" w:hAnsi="微软雅黑" w:eastAsia="微软雅黑"/>
                <w:b/>
                <w:sz w:val="17"/>
              </w:rPr>
              <w:t>差值</w:t>
            </w:r>
          </w:p>
        </w:tc>
        <w:tc>
          <w:tcPr>
            <w:tcW w:w="1680" w:type="dxa"/>
            <w:shd w:val="clear" w:color="auto" w:fill="D9EAF7"/>
            <w:vAlign w:val="center"/>
          </w:tcPr>
          <w:p>
            <w:pPr>
              <w:spacing w:after="0" w:line="240" w:lineRule="auto"/>
            </w:pPr>
            <w:r>
              <w:rPr>
                <w:rFonts w:ascii="微软雅黑" w:hAnsi="微软雅黑" w:eastAsia="微软雅黑"/>
                <w:b/>
                <w:sz w:val="17"/>
              </w:rPr>
              <w:t>胜/平/负</w:t>
            </w:r>
          </w:p>
        </w:tc>
        <w:tc>
          <w:tcPr>
            <w:tcW w:w="1680" w:type="dxa"/>
            <w:shd w:val="clear" w:color="auto" w:fill="D9EAF7"/>
            <w:vAlign w:val="center"/>
          </w:tcPr>
          <w:p>
            <w:pPr>
              <w:spacing w:after="0" w:line="240" w:lineRule="auto"/>
            </w:pPr>
            <w:r>
              <w:rPr>
                <w:rFonts w:ascii="微软雅黑" w:hAnsi="微软雅黑" w:eastAsia="微软雅黑"/>
                <w:b/>
                <w:sz w:val="17"/>
              </w:rPr>
              <w:t>t 检验 p（Holm）</w:t>
            </w:r>
          </w:p>
        </w:tc>
        <w:tc>
          <w:tcPr>
            <w:tcW w:w="1680" w:type="dxa"/>
            <w:shd w:val="clear" w:color="auto" w:fill="D9EAF7"/>
            <w:vAlign w:val="center"/>
          </w:tcPr>
          <w:p>
            <w:pPr>
              <w:spacing w:after="0" w:line="240" w:lineRule="auto"/>
            </w:pPr>
            <w:r>
              <w:rPr>
                <w:rFonts w:ascii="微软雅黑" w:hAnsi="微软雅黑" w:eastAsia="微软雅黑"/>
                <w:b/>
                <w:sz w:val="17"/>
              </w:rPr>
              <w:t>Wilcoxon p（Holm）</w:t>
            </w:r>
          </w:p>
        </w:tc>
        <w:tc>
          <w:tcPr>
            <w:tcW w:w="1680" w:type="dxa"/>
            <w:shd w:val="clear" w:color="auto" w:fill="D9EAF7"/>
            <w:vAlign w:val="center"/>
          </w:tcPr>
          <w:p>
            <w:pPr>
              <w:spacing w:after="0" w:line="240" w:lineRule="auto"/>
            </w:pPr>
            <w:r>
              <w:rPr>
                <w:rFonts w:ascii="微软雅黑" w:hAnsi="微软雅黑" w:eastAsia="微软雅黑"/>
                <w:b/>
                <w:sz w:val="17"/>
              </w:rPr>
              <w:t>dz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EEGNetV4 2 s CE</w:t>
            </w:r>
          </w:p>
        </w:tc>
        <w:tc>
          <w:tcPr>
            <w:tcW w:w="1680" w:type="dxa"/>
            <w:vAlign w:val="center"/>
          </w:tcPr>
          <w:p>
            <w:pPr>
              <w:spacing w:after="0" w:line="240" w:lineRule="auto"/>
            </w:pPr>
            <w:r>
              <w:rPr>
                <w:rFonts w:ascii="微软雅黑" w:hAnsi="微软雅黑" w:eastAsia="微软雅黑"/>
                <w:b w:val="0"/>
                <w:sz w:val="17"/>
              </w:rPr>
              <w:t>+0.0123</w:t>
            </w:r>
          </w:p>
        </w:tc>
        <w:tc>
          <w:tcPr>
            <w:tcW w:w="1680" w:type="dxa"/>
            <w:vAlign w:val="center"/>
          </w:tcPr>
          <w:p>
            <w:pPr>
              <w:spacing w:after="0" w:line="240" w:lineRule="auto"/>
            </w:pPr>
            <w:r>
              <w:rPr>
                <w:rFonts w:ascii="微软雅黑" w:hAnsi="微软雅黑" w:eastAsia="微软雅黑"/>
                <w:b w:val="0"/>
                <w:sz w:val="17"/>
              </w:rPr>
              <w:t>7/0/2</w:t>
            </w:r>
          </w:p>
        </w:tc>
        <w:tc>
          <w:tcPr>
            <w:tcW w:w="1680" w:type="dxa"/>
            <w:vAlign w:val="center"/>
          </w:tcPr>
          <w:p>
            <w:pPr>
              <w:spacing w:after="0" w:line="240" w:lineRule="auto"/>
            </w:pPr>
            <w:r>
              <w:rPr>
                <w:rFonts w:ascii="微软雅黑" w:hAnsi="微软雅黑" w:eastAsia="微软雅黑"/>
                <w:b w:val="0"/>
                <w:sz w:val="17"/>
              </w:rPr>
              <w:t>0.1981 (0.5943)</w:t>
            </w:r>
          </w:p>
        </w:tc>
        <w:tc>
          <w:tcPr>
            <w:tcW w:w="1680" w:type="dxa"/>
            <w:vAlign w:val="center"/>
          </w:tcPr>
          <w:p>
            <w:pPr>
              <w:spacing w:after="0" w:line="240" w:lineRule="auto"/>
            </w:pPr>
            <w:r>
              <w:rPr>
                <w:rFonts w:ascii="微软雅黑" w:hAnsi="微软雅黑" w:eastAsia="微软雅黑"/>
                <w:b w:val="0"/>
                <w:sz w:val="17"/>
              </w:rPr>
              <w:t>0.2031 (0.8125)</w:t>
            </w:r>
          </w:p>
        </w:tc>
        <w:tc>
          <w:tcPr>
            <w:tcW w:w="1680" w:type="dxa"/>
            <w:vAlign w:val="center"/>
          </w:tcPr>
          <w:p>
            <w:pPr>
              <w:spacing w:after="0" w:line="240" w:lineRule="auto"/>
            </w:pPr>
            <w:r>
              <w:rPr>
                <w:rFonts w:ascii="微软雅黑" w:hAnsi="微软雅黑" w:eastAsia="微软雅黑"/>
                <w:b w:val="0"/>
                <w:sz w:val="17"/>
              </w:rPr>
              <w:t>0.47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黎曼 TS-LogReg 2 s</w:t>
            </w:r>
          </w:p>
        </w:tc>
        <w:tc>
          <w:tcPr>
            <w:tcW w:w="1680" w:type="dxa"/>
            <w:vAlign w:val="center"/>
          </w:tcPr>
          <w:p>
            <w:pPr>
              <w:spacing w:after="0" w:line="240" w:lineRule="auto"/>
            </w:pPr>
            <w:r>
              <w:rPr>
                <w:rFonts w:ascii="微软雅黑" w:hAnsi="微软雅黑" w:eastAsia="微软雅黑"/>
                <w:b w:val="0"/>
                <w:sz w:val="17"/>
              </w:rPr>
              <w:t>+0.0237</w:t>
            </w:r>
          </w:p>
        </w:tc>
        <w:tc>
          <w:tcPr>
            <w:tcW w:w="1680" w:type="dxa"/>
            <w:vAlign w:val="center"/>
          </w:tcPr>
          <w:p>
            <w:pPr>
              <w:spacing w:after="0" w:line="240" w:lineRule="auto"/>
            </w:pPr>
            <w:r>
              <w:rPr>
                <w:rFonts w:ascii="微软雅黑" w:hAnsi="微软雅黑" w:eastAsia="微软雅黑"/>
                <w:b w:val="0"/>
                <w:sz w:val="17"/>
              </w:rPr>
              <w:t>6/0/3</w:t>
            </w:r>
          </w:p>
        </w:tc>
        <w:tc>
          <w:tcPr>
            <w:tcW w:w="1680" w:type="dxa"/>
            <w:vAlign w:val="center"/>
          </w:tcPr>
          <w:p>
            <w:pPr>
              <w:spacing w:after="0" w:line="240" w:lineRule="auto"/>
            </w:pPr>
            <w:r>
              <w:rPr>
                <w:rFonts w:ascii="微软雅黑" w:hAnsi="微软雅黑" w:eastAsia="微软雅黑"/>
                <w:b w:val="0"/>
                <w:sz w:val="17"/>
              </w:rPr>
              <w:t>0.1443 (0.5772)</w:t>
            </w:r>
          </w:p>
        </w:tc>
        <w:tc>
          <w:tcPr>
            <w:tcW w:w="1680" w:type="dxa"/>
            <w:vAlign w:val="center"/>
          </w:tcPr>
          <w:p>
            <w:pPr>
              <w:spacing w:after="0" w:line="240" w:lineRule="auto"/>
            </w:pPr>
            <w:r>
              <w:rPr>
                <w:rFonts w:ascii="微软雅黑" w:hAnsi="微软雅黑" w:eastAsia="微软雅黑"/>
                <w:b w:val="0"/>
                <w:sz w:val="17"/>
              </w:rPr>
              <w:t>0.2383 (0.8125)</w:t>
            </w:r>
          </w:p>
        </w:tc>
        <w:tc>
          <w:tcPr>
            <w:tcW w:w="1680" w:type="dxa"/>
            <w:vAlign w:val="center"/>
          </w:tcPr>
          <w:p>
            <w:pPr>
              <w:spacing w:after="0" w:line="240" w:lineRule="auto"/>
            </w:pPr>
            <w:r>
              <w:rPr>
                <w:rFonts w:ascii="微软雅黑" w:hAnsi="微软雅黑" w:eastAsia="微软雅黑"/>
                <w:b w:val="0"/>
                <w:sz w:val="17"/>
              </w:rPr>
              <w:t>0.54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CSP-LDA 2 s</w:t>
            </w:r>
          </w:p>
        </w:tc>
        <w:tc>
          <w:tcPr>
            <w:tcW w:w="1680" w:type="dxa"/>
            <w:vAlign w:val="center"/>
          </w:tcPr>
          <w:p>
            <w:pPr>
              <w:spacing w:after="0" w:line="240" w:lineRule="auto"/>
            </w:pPr>
            <w:r>
              <w:rPr>
                <w:rFonts w:ascii="微软雅黑" w:hAnsi="微软雅黑" w:eastAsia="微软雅黑"/>
                <w:b w:val="0"/>
                <w:sz w:val="17"/>
              </w:rPr>
              <w:t>+0.0401</w:t>
            </w:r>
          </w:p>
        </w:tc>
        <w:tc>
          <w:tcPr>
            <w:tcW w:w="1680" w:type="dxa"/>
            <w:vAlign w:val="center"/>
          </w:tcPr>
          <w:p>
            <w:pPr>
              <w:spacing w:after="0" w:line="240" w:lineRule="auto"/>
            </w:pPr>
            <w:r>
              <w:rPr>
                <w:rFonts w:ascii="微软雅黑" w:hAnsi="微软雅黑" w:eastAsia="微软雅黑"/>
                <w:b w:val="0"/>
                <w:sz w:val="17"/>
              </w:rPr>
              <w:t>9/0/0</w:t>
            </w:r>
          </w:p>
        </w:tc>
        <w:tc>
          <w:tcPr>
            <w:tcW w:w="1680" w:type="dxa"/>
            <w:vAlign w:val="center"/>
          </w:tcPr>
          <w:p>
            <w:pPr>
              <w:spacing w:after="0" w:line="240" w:lineRule="auto"/>
            </w:pPr>
            <w:r>
              <w:rPr>
                <w:rFonts w:ascii="微软雅黑" w:hAnsi="微软雅黑" w:eastAsia="微软雅黑"/>
                <w:b w:val="0"/>
                <w:sz w:val="17"/>
              </w:rPr>
              <w:t>0.0069 (0.0411)</w:t>
            </w:r>
          </w:p>
        </w:tc>
        <w:tc>
          <w:tcPr>
            <w:tcW w:w="1680" w:type="dxa"/>
            <w:vAlign w:val="center"/>
          </w:tcPr>
          <w:p>
            <w:pPr>
              <w:spacing w:after="0" w:line="240" w:lineRule="auto"/>
            </w:pPr>
            <w:r>
              <w:rPr>
                <w:rFonts w:ascii="微软雅黑" w:hAnsi="微软雅黑" w:eastAsia="微软雅黑"/>
                <w:b w:val="0"/>
                <w:sz w:val="17"/>
              </w:rPr>
              <w:t>0.0039 (0.0234)</w:t>
            </w:r>
          </w:p>
        </w:tc>
        <w:tc>
          <w:tcPr>
            <w:tcW w:w="1680" w:type="dxa"/>
            <w:vAlign w:val="center"/>
          </w:tcPr>
          <w:p>
            <w:pPr>
              <w:spacing w:after="0" w:line="240" w:lineRule="auto"/>
            </w:pPr>
            <w:r>
              <w:rPr>
                <w:rFonts w:ascii="微软雅黑" w:hAnsi="微软雅黑" w:eastAsia="微软雅黑"/>
                <w:b w:val="0"/>
                <w:sz w:val="17"/>
              </w:rPr>
              <w:t>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FBCSP-LDA 2 s</w:t>
            </w:r>
          </w:p>
        </w:tc>
        <w:tc>
          <w:tcPr>
            <w:tcW w:w="1680" w:type="dxa"/>
            <w:vAlign w:val="center"/>
          </w:tcPr>
          <w:p>
            <w:pPr>
              <w:spacing w:after="0" w:line="240" w:lineRule="auto"/>
            </w:pPr>
            <w:r>
              <w:rPr>
                <w:rFonts w:ascii="微软雅黑" w:hAnsi="微软雅黑" w:eastAsia="微软雅黑"/>
                <w:b w:val="0"/>
                <w:sz w:val="17"/>
              </w:rPr>
              <w:t>+0.0293</w:t>
            </w:r>
          </w:p>
        </w:tc>
        <w:tc>
          <w:tcPr>
            <w:tcW w:w="1680" w:type="dxa"/>
            <w:vAlign w:val="center"/>
          </w:tcPr>
          <w:p>
            <w:pPr>
              <w:spacing w:after="0" w:line="240" w:lineRule="auto"/>
            </w:pPr>
            <w:r>
              <w:rPr>
                <w:rFonts w:ascii="微软雅黑" w:hAnsi="微软雅黑" w:eastAsia="微软雅黑"/>
                <w:b w:val="0"/>
                <w:sz w:val="17"/>
              </w:rPr>
              <w:t>6/0/3</w:t>
            </w:r>
          </w:p>
        </w:tc>
        <w:tc>
          <w:tcPr>
            <w:tcW w:w="1680" w:type="dxa"/>
            <w:vAlign w:val="center"/>
          </w:tcPr>
          <w:p>
            <w:pPr>
              <w:spacing w:after="0" w:line="240" w:lineRule="auto"/>
            </w:pPr>
            <w:r>
              <w:rPr>
                <w:rFonts w:ascii="微软雅黑" w:hAnsi="微软雅黑" w:eastAsia="微软雅黑"/>
                <w:b w:val="0"/>
                <w:sz w:val="17"/>
              </w:rPr>
              <w:t>0.2106 (0.9905)</w:t>
            </w:r>
          </w:p>
        </w:tc>
        <w:tc>
          <w:tcPr>
            <w:tcW w:w="1680" w:type="dxa"/>
            <w:vAlign w:val="center"/>
          </w:tcPr>
          <w:p>
            <w:pPr>
              <w:spacing w:after="0" w:line="240" w:lineRule="auto"/>
            </w:pPr>
            <w:r>
              <w:rPr>
                <w:rFonts w:ascii="微软雅黑" w:hAnsi="微软雅黑" w:eastAsia="微软雅黑"/>
                <w:b w:val="0"/>
                <w:sz w:val="17"/>
              </w:rPr>
              <w:t>0.3008 (1.0000)</w:t>
            </w:r>
          </w:p>
        </w:tc>
        <w:tc>
          <w:tcPr>
            <w:tcW w:w="1680" w:type="dxa"/>
            <w:vAlign w:val="center"/>
          </w:tcPr>
          <w:p>
            <w:pPr>
              <w:spacing w:after="0" w:line="240" w:lineRule="auto"/>
            </w:pPr>
            <w:r>
              <w:rPr>
                <w:rFonts w:ascii="微软雅黑" w:hAnsi="微软雅黑" w:eastAsia="微软雅黑"/>
                <w:b w:val="0"/>
                <w:sz w:val="17"/>
              </w:rPr>
              <w:t>0.45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CSP-LDA 4 s</w:t>
            </w:r>
          </w:p>
        </w:tc>
        <w:tc>
          <w:tcPr>
            <w:tcW w:w="1680" w:type="dxa"/>
            <w:vAlign w:val="center"/>
          </w:tcPr>
          <w:p>
            <w:pPr>
              <w:spacing w:after="0" w:line="240" w:lineRule="auto"/>
            </w:pPr>
            <w:r>
              <w:rPr>
                <w:rFonts w:ascii="微软雅黑" w:hAnsi="微软雅黑" w:eastAsia="微软雅黑"/>
                <w:b w:val="0"/>
                <w:sz w:val="17"/>
              </w:rPr>
              <w:t>-0.0097</w:t>
            </w:r>
          </w:p>
        </w:tc>
        <w:tc>
          <w:tcPr>
            <w:tcW w:w="1680" w:type="dxa"/>
            <w:vAlign w:val="center"/>
          </w:tcPr>
          <w:p>
            <w:pPr>
              <w:spacing w:after="0" w:line="240" w:lineRule="auto"/>
            </w:pPr>
            <w:r>
              <w:rPr>
                <w:rFonts w:ascii="微软雅黑" w:hAnsi="微软雅黑" w:eastAsia="微软雅黑"/>
                <w:b w:val="0"/>
                <w:sz w:val="17"/>
              </w:rPr>
              <w:t>5/0/4</w:t>
            </w:r>
          </w:p>
        </w:tc>
        <w:tc>
          <w:tcPr>
            <w:tcW w:w="1680" w:type="dxa"/>
            <w:vAlign w:val="center"/>
          </w:tcPr>
          <w:p>
            <w:pPr>
              <w:spacing w:after="0" w:line="240" w:lineRule="auto"/>
            </w:pPr>
            <w:r>
              <w:rPr>
                <w:rFonts w:ascii="微软雅黑" w:hAnsi="微软雅黑" w:eastAsia="微软雅黑"/>
                <w:b w:val="0"/>
                <w:sz w:val="17"/>
              </w:rPr>
              <w:t>0.7148 (1.0000)</w:t>
            </w:r>
          </w:p>
        </w:tc>
        <w:tc>
          <w:tcPr>
            <w:tcW w:w="1680" w:type="dxa"/>
            <w:vAlign w:val="center"/>
          </w:tcPr>
          <w:p>
            <w:pPr>
              <w:spacing w:after="0" w:line="240" w:lineRule="auto"/>
            </w:pPr>
            <w:r>
              <w:rPr>
                <w:rFonts w:ascii="微软雅黑" w:hAnsi="微软雅黑" w:eastAsia="微软雅黑"/>
                <w:b w:val="0"/>
                <w:sz w:val="17"/>
              </w:rPr>
              <w:t>1.0000 (1.0000)</w:t>
            </w:r>
          </w:p>
        </w:tc>
        <w:tc>
          <w:tcPr>
            <w:tcW w:w="1680" w:type="dxa"/>
            <w:vAlign w:val="center"/>
          </w:tcPr>
          <w:p>
            <w:pPr>
              <w:spacing w:after="0" w:line="240" w:lineRule="auto"/>
            </w:pPr>
            <w:r>
              <w:rPr>
                <w:rFonts w:ascii="微软雅黑" w:hAnsi="微软雅黑" w:eastAsia="微软雅黑"/>
                <w:b w:val="0"/>
                <w:sz w:val="17"/>
              </w:rPr>
              <w:t>-0.13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FBCSP-LDA 4 s</w:t>
            </w:r>
          </w:p>
        </w:tc>
        <w:tc>
          <w:tcPr>
            <w:tcW w:w="1680" w:type="dxa"/>
            <w:vAlign w:val="center"/>
          </w:tcPr>
          <w:p>
            <w:pPr>
              <w:spacing w:after="0" w:line="240" w:lineRule="auto"/>
            </w:pPr>
            <w:r>
              <w:rPr>
                <w:rFonts w:ascii="微软雅黑" w:hAnsi="微软雅黑" w:eastAsia="微软雅黑"/>
                <w:b w:val="0"/>
                <w:sz w:val="17"/>
              </w:rPr>
              <w:t>-0.0364</w:t>
            </w:r>
          </w:p>
        </w:tc>
        <w:tc>
          <w:tcPr>
            <w:tcW w:w="1680" w:type="dxa"/>
            <w:vAlign w:val="center"/>
          </w:tcPr>
          <w:p>
            <w:pPr>
              <w:spacing w:after="0" w:line="240" w:lineRule="auto"/>
            </w:pPr>
            <w:r>
              <w:rPr>
                <w:rFonts w:ascii="微软雅黑" w:hAnsi="微软雅黑" w:eastAsia="微软雅黑"/>
                <w:b w:val="0"/>
                <w:sz w:val="17"/>
              </w:rPr>
              <w:t>3/0/6</w:t>
            </w:r>
          </w:p>
        </w:tc>
        <w:tc>
          <w:tcPr>
            <w:tcW w:w="1680" w:type="dxa"/>
            <w:vAlign w:val="center"/>
          </w:tcPr>
          <w:p>
            <w:pPr>
              <w:spacing w:after="0" w:line="240" w:lineRule="auto"/>
            </w:pPr>
            <w:r>
              <w:rPr>
                <w:rFonts w:ascii="微软雅黑" w:hAnsi="微软雅黑" w:eastAsia="微软雅黑"/>
                <w:b w:val="0"/>
                <w:sz w:val="17"/>
              </w:rPr>
              <w:t>0.2126 (0.9905)</w:t>
            </w:r>
          </w:p>
        </w:tc>
        <w:tc>
          <w:tcPr>
            <w:tcW w:w="1680" w:type="dxa"/>
            <w:vAlign w:val="center"/>
          </w:tcPr>
          <w:p>
            <w:pPr>
              <w:spacing w:after="0" w:line="240" w:lineRule="auto"/>
            </w:pPr>
            <w:r>
              <w:rPr>
                <w:rFonts w:ascii="微软雅黑" w:hAnsi="微软雅黑" w:eastAsia="微软雅黑"/>
                <w:b w:val="0"/>
                <w:sz w:val="17"/>
              </w:rPr>
              <w:t>0.2031 (1.0000)</w:t>
            </w:r>
          </w:p>
        </w:tc>
        <w:tc>
          <w:tcPr>
            <w:tcW w:w="1680" w:type="dxa"/>
            <w:vAlign w:val="center"/>
          </w:tcPr>
          <w:p>
            <w:pPr>
              <w:spacing w:after="0" w:line="240" w:lineRule="auto"/>
            </w:pPr>
            <w:r>
              <w:rPr>
                <w:rFonts w:ascii="微软雅黑" w:hAnsi="微软雅黑" w:eastAsia="微软雅黑"/>
                <w:b w:val="0"/>
                <w:sz w:val="17"/>
              </w:rPr>
              <w:t>-0.45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EEGNetV4 4 s CE</w:t>
            </w:r>
          </w:p>
        </w:tc>
        <w:tc>
          <w:tcPr>
            <w:tcW w:w="1680" w:type="dxa"/>
            <w:vAlign w:val="center"/>
          </w:tcPr>
          <w:p>
            <w:pPr>
              <w:spacing w:after="0" w:line="240" w:lineRule="auto"/>
            </w:pPr>
            <w:r>
              <w:rPr>
                <w:rFonts w:ascii="微软雅黑" w:hAnsi="微软雅黑" w:eastAsia="微软雅黑"/>
                <w:b w:val="0"/>
                <w:sz w:val="17"/>
              </w:rPr>
              <w:t>-0.0093</w:t>
            </w:r>
          </w:p>
        </w:tc>
        <w:tc>
          <w:tcPr>
            <w:tcW w:w="1680" w:type="dxa"/>
            <w:vAlign w:val="center"/>
          </w:tcPr>
          <w:p>
            <w:pPr>
              <w:spacing w:after="0" w:line="240" w:lineRule="auto"/>
            </w:pPr>
            <w:r>
              <w:rPr>
                <w:rFonts w:ascii="微软雅黑" w:hAnsi="微软雅黑" w:eastAsia="微软雅黑"/>
                <w:b w:val="0"/>
                <w:sz w:val="17"/>
              </w:rPr>
              <w:t>5/0/4</w:t>
            </w:r>
          </w:p>
        </w:tc>
        <w:tc>
          <w:tcPr>
            <w:tcW w:w="1680" w:type="dxa"/>
            <w:vAlign w:val="center"/>
          </w:tcPr>
          <w:p>
            <w:pPr>
              <w:spacing w:after="0" w:line="240" w:lineRule="auto"/>
            </w:pPr>
            <w:r>
              <w:rPr>
                <w:rFonts w:ascii="微软雅黑" w:hAnsi="微软雅黑" w:eastAsia="微软雅黑"/>
                <w:b w:val="0"/>
                <w:sz w:val="17"/>
              </w:rPr>
              <w:t>0.5901 (1.0000)</w:t>
            </w:r>
          </w:p>
        </w:tc>
        <w:tc>
          <w:tcPr>
            <w:tcW w:w="1680" w:type="dxa"/>
            <w:vAlign w:val="center"/>
          </w:tcPr>
          <w:p>
            <w:pPr>
              <w:spacing w:after="0" w:line="240" w:lineRule="auto"/>
            </w:pPr>
            <w:r>
              <w:rPr>
                <w:rFonts w:ascii="微软雅黑" w:hAnsi="微软雅黑" w:eastAsia="微软雅黑"/>
                <w:b w:val="0"/>
                <w:sz w:val="17"/>
              </w:rPr>
              <w:t>1.0000 (1.0000)</w:t>
            </w:r>
          </w:p>
        </w:tc>
        <w:tc>
          <w:tcPr>
            <w:tcW w:w="1680" w:type="dxa"/>
            <w:vAlign w:val="center"/>
          </w:tcPr>
          <w:p>
            <w:pPr>
              <w:spacing w:after="0" w:line="240" w:lineRule="auto"/>
            </w:pPr>
            <w:r>
              <w:rPr>
                <w:rFonts w:ascii="微软雅黑" w:hAnsi="微软雅黑" w:eastAsia="微软雅黑"/>
                <w:b w:val="0"/>
                <w:sz w:val="17"/>
              </w:rPr>
              <w:t>-0.19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黎曼 TS-LogReg 4 s</w:t>
            </w:r>
          </w:p>
        </w:tc>
        <w:tc>
          <w:tcPr>
            <w:tcW w:w="1680" w:type="dxa"/>
            <w:vAlign w:val="center"/>
          </w:tcPr>
          <w:p>
            <w:pPr>
              <w:spacing w:after="0" w:line="240" w:lineRule="auto"/>
            </w:pPr>
            <w:r>
              <w:rPr>
                <w:rFonts w:ascii="微软雅黑" w:hAnsi="微软雅黑" w:eastAsia="微软雅黑"/>
                <w:b w:val="0"/>
                <w:sz w:val="17"/>
              </w:rPr>
              <w:t>-0.0594</w:t>
            </w:r>
          </w:p>
        </w:tc>
        <w:tc>
          <w:tcPr>
            <w:tcW w:w="1680" w:type="dxa"/>
            <w:vAlign w:val="center"/>
          </w:tcPr>
          <w:p>
            <w:pPr>
              <w:spacing w:after="0" w:line="240" w:lineRule="auto"/>
            </w:pPr>
            <w:r>
              <w:rPr>
                <w:rFonts w:ascii="微软雅黑" w:hAnsi="微软雅黑" w:eastAsia="微软雅黑"/>
                <w:b w:val="0"/>
                <w:sz w:val="17"/>
              </w:rPr>
              <w:t>1/0/8</w:t>
            </w:r>
          </w:p>
        </w:tc>
        <w:tc>
          <w:tcPr>
            <w:tcW w:w="1680" w:type="dxa"/>
            <w:vAlign w:val="center"/>
          </w:tcPr>
          <w:p>
            <w:pPr>
              <w:spacing w:after="0" w:line="240" w:lineRule="auto"/>
            </w:pPr>
            <w:r>
              <w:rPr>
                <w:rFonts w:ascii="微软雅黑" w:hAnsi="微软雅黑" w:eastAsia="微软雅黑"/>
                <w:b w:val="0"/>
                <w:sz w:val="17"/>
              </w:rPr>
              <w:t>0.0108 (0.0542)</w:t>
            </w:r>
          </w:p>
        </w:tc>
        <w:tc>
          <w:tcPr>
            <w:tcW w:w="1680" w:type="dxa"/>
            <w:vAlign w:val="center"/>
          </w:tcPr>
          <w:p>
            <w:pPr>
              <w:spacing w:after="0" w:line="240" w:lineRule="auto"/>
            </w:pPr>
            <w:r>
              <w:rPr>
                <w:rFonts w:ascii="微软雅黑" w:hAnsi="微软雅黑" w:eastAsia="微软雅黑"/>
                <w:b w:val="0"/>
                <w:sz w:val="17"/>
              </w:rPr>
              <w:t>0.0195 (0.0977)</w:t>
            </w:r>
          </w:p>
        </w:tc>
        <w:tc>
          <w:tcPr>
            <w:tcW w:w="1680" w:type="dxa"/>
            <w:vAlign w:val="center"/>
          </w:tcPr>
          <w:p>
            <w:pPr>
              <w:spacing w:after="0" w:line="240" w:lineRule="auto"/>
            </w:pPr>
            <w:r>
              <w:rPr>
                <w:rFonts w:ascii="微软雅黑" w:hAnsi="微软雅黑" w:eastAsia="微软雅黑"/>
                <w:b w:val="0"/>
                <w:sz w:val="17"/>
              </w:rPr>
              <w:t>-1.10</w:t>
            </w:r>
          </w:p>
        </w:tc>
      </w:tr>
    </w:tbl>
    <w:p/>
    <w:p>
      <w:pPr>
        <w:spacing w:after="100" w:line="276" w:lineRule="auto"/>
        <w:ind w:firstLine="420"/>
      </w:pPr>
      <w:r>
        <w:rPr>
          <w:rFonts w:ascii="微软雅黑" w:hAnsi="微软雅黑" w:eastAsia="微软雅黑"/>
          <w:sz w:val="21"/>
        </w:rPr>
        <w:t>表 8b 2b 外部基线配对比较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shd w:val="clear" w:color="auto" w:fill="D9EAF7"/>
            <w:vAlign w:val="center"/>
          </w:tcPr>
          <w:p>
            <w:pPr>
              <w:spacing w:after="0" w:line="240" w:lineRule="auto"/>
            </w:pPr>
            <w:r>
              <w:rPr>
                <w:rFonts w:ascii="微软雅黑" w:hAnsi="微软雅黑" w:eastAsia="微软雅黑"/>
                <w:b/>
                <w:sz w:val="17"/>
              </w:rPr>
              <w:t>对比方法</w:t>
            </w:r>
          </w:p>
        </w:tc>
        <w:tc>
          <w:tcPr>
            <w:tcW w:w="1680" w:type="dxa"/>
            <w:shd w:val="clear" w:color="auto" w:fill="D9EAF7"/>
            <w:vAlign w:val="center"/>
          </w:tcPr>
          <w:p>
            <w:pPr>
              <w:spacing w:after="0" w:line="240" w:lineRule="auto"/>
            </w:pPr>
            <w:r>
              <w:rPr>
                <w:rFonts w:ascii="微软雅黑" w:hAnsi="微软雅黑" w:eastAsia="微软雅黑"/>
                <w:b/>
                <w:sz w:val="17"/>
              </w:rPr>
              <w:t>差值</w:t>
            </w:r>
          </w:p>
        </w:tc>
        <w:tc>
          <w:tcPr>
            <w:tcW w:w="1680" w:type="dxa"/>
            <w:shd w:val="clear" w:color="auto" w:fill="D9EAF7"/>
            <w:vAlign w:val="center"/>
          </w:tcPr>
          <w:p>
            <w:pPr>
              <w:spacing w:after="0" w:line="240" w:lineRule="auto"/>
            </w:pPr>
            <w:r>
              <w:rPr>
                <w:rFonts w:ascii="微软雅黑" w:hAnsi="微软雅黑" w:eastAsia="微软雅黑"/>
                <w:b/>
                <w:sz w:val="17"/>
              </w:rPr>
              <w:t>胜/平/负</w:t>
            </w:r>
          </w:p>
        </w:tc>
        <w:tc>
          <w:tcPr>
            <w:tcW w:w="1680" w:type="dxa"/>
            <w:shd w:val="clear" w:color="auto" w:fill="D9EAF7"/>
            <w:vAlign w:val="center"/>
          </w:tcPr>
          <w:p>
            <w:pPr>
              <w:spacing w:after="0" w:line="240" w:lineRule="auto"/>
            </w:pPr>
            <w:r>
              <w:rPr>
                <w:rFonts w:ascii="微软雅黑" w:hAnsi="微软雅黑" w:eastAsia="微软雅黑"/>
                <w:b/>
                <w:sz w:val="17"/>
              </w:rPr>
              <w:t>t 检验 p（Holm）</w:t>
            </w:r>
          </w:p>
        </w:tc>
        <w:tc>
          <w:tcPr>
            <w:tcW w:w="1680" w:type="dxa"/>
            <w:shd w:val="clear" w:color="auto" w:fill="D9EAF7"/>
            <w:vAlign w:val="center"/>
          </w:tcPr>
          <w:p>
            <w:pPr>
              <w:spacing w:after="0" w:line="240" w:lineRule="auto"/>
            </w:pPr>
            <w:r>
              <w:rPr>
                <w:rFonts w:ascii="微软雅黑" w:hAnsi="微软雅黑" w:eastAsia="微软雅黑"/>
                <w:b/>
                <w:sz w:val="17"/>
              </w:rPr>
              <w:t>Wilcoxon p（Holm）</w:t>
            </w:r>
          </w:p>
        </w:tc>
        <w:tc>
          <w:tcPr>
            <w:tcW w:w="1680" w:type="dxa"/>
            <w:shd w:val="clear" w:color="auto" w:fill="D9EAF7"/>
            <w:vAlign w:val="center"/>
          </w:tcPr>
          <w:p>
            <w:pPr>
              <w:spacing w:after="0" w:line="240" w:lineRule="auto"/>
            </w:pPr>
            <w:r>
              <w:rPr>
                <w:rFonts w:ascii="微软雅黑" w:hAnsi="微软雅黑" w:eastAsia="微软雅黑"/>
                <w:b/>
                <w:sz w:val="17"/>
              </w:rPr>
              <w:t>dz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EEGNetV4 2 s CE</w:t>
            </w:r>
          </w:p>
        </w:tc>
        <w:tc>
          <w:tcPr>
            <w:tcW w:w="1680" w:type="dxa"/>
            <w:vAlign w:val="center"/>
          </w:tcPr>
          <w:p>
            <w:pPr>
              <w:spacing w:after="0" w:line="240" w:lineRule="auto"/>
            </w:pPr>
            <w:r>
              <w:rPr>
                <w:rFonts w:ascii="微软雅黑" w:hAnsi="微软雅黑" w:eastAsia="微软雅黑"/>
                <w:b w:val="0"/>
                <w:sz w:val="17"/>
              </w:rPr>
              <w:t>+0.0016</w:t>
            </w:r>
          </w:p>
        </w:tc>
        <w:tc>
          <w:tcPr>
            <w:tcW w:w="1680" w:type="dxa"/>
            <w:vAlign w:val="center"/>
          </w:tcPr>
          <w:p>
            <w:pPr>
              <w:spacing w:after="0" w:line="240" w:lineRule="auto"/>
            </w:pPr>
            <w:r>
              <w:rPr>
                <w:rFonts w:ascii="微软雅黑" w:hAnsi="微软雅黑" w:eastAsia="微软雅黑"/>
                <w:b w:val="0"/>
                <w:sz w:val="17"/>
              </w:rPr>
              <w:t>3/0/6</w:t>
            </w:r>
          </w:p>
        </w:tc>
        <w:tc>
          <w:tcPr>
            <w:tcW w:w="1680" w:type="dxa"/>
            <w:vAlign w:val="center"/>
          </w:tcPr>
          <w:p>
            <w:pPr>
              <w:spacing w:after="0" w:line="240" w:lineRule="auto"/>
            </w:pPr>
            <w:r>
              <w:rPr>
                <w:rFonts w:ascii="微软雅黑" w:hAnsi="微软雅黑" w:eastAsia="微软雅黑"/>
                <w:b w:val="0"/>
                <w:sz w:val="17"/>
              </w:rPr>
              <w:t>0.9120 (1.0000)</w:t>
            </w:r>
          </w:p>
        </w:tc>
        <w:tc>
          <w:tcPr>
            <w:tcW w:w="1680" w:type="dxa"/>
            <w:vAlign w:val="center"/>
          </w:tcPr>
          <w:p>
            <w:pPr>
              <w:spacing w:after="0" w:line="240" w:lineRule="auto"/>
            </w:pPr>
            <w:r>
              <w:rPr>
                <w:rFonts w:ascii="微软雅黑" w:hAnsi="微软雅黑" w:eastAsia="微软雅黑"/>
                <w:b w:val="0"/>
                <w:sz w:val="17"/>
              </w:rPr>
              <w:t>0.7539 (0.9023)</w:t>
            </w:r>
          </w:p>
        </w:tc>
        <w:tc>
          <w:tcPr>
            <w:tcW w:w="1680" w:type="dxa"/>
            <w:vAlign w:val="center"/>
          </w:tcPr>
          <w:p>
            <w:pPr>
              <w:spacing w:after="0" w:line="240" w:lineRule="auto"/>
            </w:pPr>
            <w:r>
              <w:rPr>
                <w:rFonts w:ascii="微软雅黑" w:hAnsi="微软雅黑" w:eastAsia="微软雅黑"/>
                <w:b w:val="0"/>
                <w:sz w:val="17"/>
              </w:rPr>
              <w:t>0.04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黎曼 TS-LogReg 2 s</w:t>
            </w:r>
          </w:p>
        </w:tc>
        <w:tc>
          <w:tcPr>
            <w:tcW w:w="1680" w:type="dxa"/>
            <w:vAlign w:val="center"/>
          </w:tcPr>
          <w:p>
            <w:pPr>
              <w:spacing w:after="0" w:line="240" w:lineRule="auto"/>
            </w:pPr>
            <w:r>
              <w:rPr>
                <w:rFonts w:ascii="微软雅黑" w:hAnsi="微软雅黑" w:eastAsia="微软雅黑"/>
                <w:b w:val="0"/>
                <w:sz w:val="17"/>
              </w:rPr>
              <w:t>+0.0571</w:t>
            </w:r>
          </w:p>
        </w:tc>
        <w:tc>
          <w:tcPr>
            <w:tcW w:w="1680" w:type="dxa"/>
            <w:vAlign w:val="center"/>
          </w:tcPr>
          <w:p>
            <w:pPr>
              <w:spacing w:after="0" w:line="240" w:lineRule="auto"/>
            </w:pPr>
            <w:r>
              <w:rPr>
                <w:rFonts w:ascii="微软雅黑" w:hAnsi="微软雅黑" w:eastAsia="微软雅黑"/>
                <w:b w:val="0"/>
                <w:sz w:val="17"/>
              </w:rPr>
              <w:t>9/0/0</w:t>
            </w:r>
          </w:p>
        </w:tc>
        <w:tc>
          <w:tcPr>
            <w:tcW w:w="1680" w:type="dxa"/>
            <w:vAlign w:val="center"/>
          </w:tcPr>
          <w:p>
            <w:pPr>
              <w:spacing w:after="0" w:line="240" w:lineRule="auto"/>
            </w:pPr>
            <w:r>
              <w:rPr>
                <w:rFonts w:ascii="微软雅黑" w:hAnsi="微软雅黑" w:eastAsia="微软雅黑"/>
                <w:b w:val="0"/>
                <w:sz w:val="17"/>
              </w:rPr>
              <w:t>0.0123 (0.0859)</w:t>
            </w:r>
          </w:p>
        </w:tc>
        <w:tc>
          <w:tcPr>
            <w:tcW w:w="1680" w:type="dxa"/>
            <w:vAlign w:val="center"/>
          </w:tcPr>
          <w:p>
            <w:pPr>
              <w:spacing w:after="0" w:line="240" w:lineRule="auto"/>
            </w:pPr>
            <w:r>
              <w:rPr>
                <w:rFonts w:ascii="微软雅黑" w:hAnsi="微软雅黑" w:eastAsia="微软雅黑"/>
                <w:b w:val="0"/>
                <w:sz w:val="17"/>
              </w:rPr>
              <w:t>0.0039 (0.0313)</w:t>
            </w:r>
          </w:p>
        </w:tc>
        <w:tc>
          <w:tcPr>
            <w:tcW w:w="1680" w:type="dxa"/>
            <w:vAlign w:val="center"/>
          </w:tcPr>
          <w:p>
            <w:pPr>
              <w:spacing w:after="0" w:line="240" w:lineRule="auto"/>
            </w:pPr>
            <w:r>
              <w:rPr>
                <w:rFonts w:ascii="微软雅黑" w:hAnsi="微软雅黑" w:eastAsia="微软雅黑"/>
                <w:b w:val="0"/>
                <w:sz w:val="17"/>
              </w:rPr>
              <w:t>1.07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CSP-LDA 2 s</w:t>
            </w:r>
          </w:p>
        </w:tc>
        <w:tc>
          <w:tcPr>
            <w:tcW w:w="1680" w:type="dxa"/>
            <w:vAlign w:val="center"/>
          </w:tcPr>
          <w:p>
            <w:pPr>
              <w:spacing w:after="0" w:line="240" w:lineRule="auto"/>
            </w:pPr>
            <w:r>
              <w:rPr>
                <w:rFonts w:ascii="微软雅黑" w:hAnsi="微软雅黑" w:eastAsia="微软雅黑"/>
                <w:b w:val="0"/>
                <w:sz w:val="17"/>
              </w:rPr>
              <w:t>+0.0594</w:t>
            </w:r>
          </w:p>
        </w:tc>
        <w:tc>
          <w:tcPr>
            <w:tcW w:w="1680" w:type="dxa"/>
            <w:vAlign w:val="center"/>
          </w:tcPr>
          <w:p>
            <w:pPr>
              <w:spacing w:after="0" w:line="240" w:lineRule="auto"/>
            </w:pPr>
            <w:r>
              <w:rPr>
                <w:rFonts w:ascii="微软雅黑" w:hAnsi="微软雅黑" w:eastAsia="微软雅黑"/>
                <w:b w:val="0"/>
                <w:sz w:val="17"/>
              </w:rPr>
              <w:t>8/0/1</w:t>
            </w:r>
          </w:p>
        </w:tc>
        <w:tc>
          <w:tcPr>
            <w:tcW w:w="1680" w:type="dxa"/>
            <w:vAlign w:val="center"/>
          </w:tcPr>
          <w:p>
            <w:pPr>
              <w:spacing w:after="0" w:line="240" w:lineRule="auto"/>
            </w:pPr>
            <w:r>
              <w:rPr>
                <w:rFonts w:ascii="微软雅黑" w:hAnsi="微软雅黑" w:eastAsia="微软雅黑"/>
                <w:b w:val="0"/>
                <w:sz w:val="17"/>
              </w:rPr>
              <w:t>0.0132 (0.0859)</w:t>
            </w:r>
          </w:p>
        </w:tc>
        <w:tc>
          <w:tcPr>
            <w:tcW w:w="1680" w:type="dxa"/>
            <w:vAlign w:val="center"/>
          </w:tcPr>
          <w:p>
            <w:pPr>
              <w:spacing w:after="0" w:line="240" w:lineRule="auto"/>
            </w:pPr>
            <w:r>
              <w:rPr>
                <w:rFonts w:ascii="微软雅黑" w:hAnsi="微软雅黑" w:eastAsia="微软雅黑"/>
                <w:b w:val="0"/>
                <w:sz w:val="17"/>
              </w:rPr>
              <w:t>0.0117 (0.0703)</w:t>
            </w:r>
          </w:p>
        </w:tc>
        <w:tc>
          <w:tcPr>
            <w:tcW w:w="1680" w:type="dxa"/>
            <w:vAlign w:val="center"/>
          </w:tcPr>
          <w:p>
            <w:pPr>
              <w:spacing w:after="0" w:line="240" w:lineRule="auto"/>
            </w:pPr>
            <w:r>
              <w:rPr>
                <w:rFonts w:ascii="微软雅黑" w:hAnsi="微软雅黑" w:eastAsia="微软雅黑"/>
                <w:b w:val="0"/>
                <w:sz w:val="17"/>
              </w:rPr>
              <w:t>1.06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FBCSP-LDA 2 s</w:t>
            </w:r>
          </w:p>
        </w:tc>
        <w:tc>
          <w:tcPr>
            <w:tcW w:w="1680" w:type="dxa"/>
            <w:vAlign w:val="center"/>
          </w:tcPr>
          <w:p>
            <w:pPr>
              <w:spacing w:after="0" w:line="240" w:lineRule="auto"/>
            </w:pPr>
            <w:r>
              <w:rPr>
                <w:rFonts w:ascii="微软雅黑" w:hAnsi="微软雅黑" w:eastAsia="微软雅黑"/>
                <w:b w:val="0"/>
                <w:sz w:val="17"/>
              </w:rPr>
              <w:t>+0.0472</w:t>
            </w:r>
          </w:p>
        </w:tc>
        <w:tc>
          <w:tcPr>
            <w:tcW w:w="1680" w:type="dxa"/>
            <w:vAlign w:val="center"/>
          </w:tcPr>
          <w:p>
            <w:pPr>
              <w:spacing w:after="0" w:line="240" w:lineRule="auto"/>
            </w:pPr>
            <w:r>
              <w:rPr>
                <w:rFonts w:ascii="微软雅黑" w:hAnsi="微软雅黑" w:eastAsia="微软雅黑"/>
                <w:b w:val="0"/>
                <w:sz w:val="17"/>
              </w:rPr>
              <w:t>9/0/0</w:t>
            </w:r>
          </w:p>
        </w:tc>
        <w:tc>
          <w:tcPr>
            <w:tcW w:w="1680" w:type="dxa"/>
            <w:vAlign w:val="center"/>
          </w:tcPr>
          <w:p>
            <w:pPr>
              <w:spacing w:after="0" w:line="240" w:lineRule="auto"/>
            </w:pPr>
            <w:r>
              <w:rPr>
                <w:rFonts w:ascii="微软雅黑" w:hAnsi="微软雅黑" w:eastAsia="微软雅黑"/>
                <w:b w:val="0"/>
                <w:sz w:val="17"/>
              </w:rPr>
              <w:t>0.0028 (0.0225)</w:t>
            </w:r>
          </w:p>
        </w:tc>
        <w:tc>
          <w:tcPr>
            <w:tcW w:w="1680" w:type="dxa"/>
            <w:vAlign w:val="center"/>
          </w:tcPr>
          <w:p>
            <w:pPr>
              <w:spacing w:after="0" w:line="240" w:lineRule="auto"/>
            </w:pPr>
            <w:r>
              <w:rPr>
                <w:rFonts w:ascii="微软雅黑" w:hAnsi="微软雅黑" w:eastAsia="微软雅黑"/>
                <w:b w:val="0"/>
                <w:sz w:val="17"/>
              </w:rPr>
              <w:t>0.0039 (0.0313)</w:t>
            </w:r>
          </w:p>
        </w:tc>
        <w:tc>
          <w:tcPr>
            <w:tcW w:w="1680" w:type="dxa"/>
            <w:vAlign w:val="center"/>
          </w:tcPr>
          <w:p>
            <w:pPr>
              <w:spacing w:after="0" w:line="240" w:lineRule="auto"/>
            </w:pPr>
            <w:r>
              <w:rPr>
                <w:rFonts w:ascii="微软雅黑" w:hAnsi="微软雅黑" w:eastAsia="微软雅黑"/>
                <w:b w:val="0"/>
                <w:sz w:val="17"/>
              </w:rPr>
              <w:t>1.42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CSP-LDA 4 s</w:t>
            </w:r>
          </w:p>
        </w:tc>
        <w:tc>
          <w:tcPr>
            <w:tcW w:w="1680" w:type="dxa"/>
            <w:vAlign w:val="center"/>
          </w:tcPr>
          <w:p>
            <w:pPr>
              <w:spacing w:after="0" w:line="240" w:lineRule="auto"/>
            </w:pPr>
            <w:r>
              <w:rPr>
                <w:rFonts w:ascii="微软雅黑" w:hAnsi="微软雅黑" w:eastAsia="微软雅黑"/>
                <w:b w:val="0"/>
                <w:sz w:val="17"/>
              </w:rPr>
              <w:t>+0.0426</w:t>
            </w:r>
          </w:p>
        </w:tc>
        <w:tc>
          <w:tcPr>
            <w:tcW w:w="1680" w:type="dxa"/>
            <w:vAlign w:val="center"/>
          </w:tcPr>
          <w:p>
            <w:pPr>
              <w:spacing w:after="0" w:line="240" w:lineRule="auto"/>
            </w:pPr>
            <w:r>
              <w:rPr>
                <w:rFonts w:ascii="微软雅黑" w:hAnsi="微软雅黑" w:eastAsia="微软雅黑"/>
                <w:b w:val="0"/>
                <w:sz w:val="17"/>
              </w:rPr>
              <w:t>6/0/3</w:t>
            </w:r>
          </w:p>
        </w:tc>
        <w:tc>
          <w:tcPr>
            <w:tcW w:w="1680" w:type="dxa"/>
            <w:vAlign w:val="center"/>
          </w:tcPr>
          <w:p>
            <w:pPr>
              <w:spacing w:after="0" w:line="240" w:lineRule="auto"/>
            </w:pPr>
            <w:r>
              <w:rPr>
                <w:rFonts w:ascii="微软雅黑" w:hAnsi="微软雅黑" w:eastAsia="微软雅黑"/>
                <w:b w:val="0"/>
                <w:sz w:val="17"/>
              </w:rPr>
              <w:t>0.0515 (0.2061)</w:t>
            </w:r>
          </w:p>
        </w:tc>
        <w:tc>
          <w:tcPr>
            <w:tcW w:w="1680" w:type="dxa"/>
            <w:vAlign w:val="center"/>
          </w:tcPr>
          <w:p>
            <w:pPr>
              <w:spacing w:after="0" w:line="240" w:lineRule="auto"/>
            </w:pPr>
            <w:r>
              <w:rPr>
                <w:rFonts w:ascii="微软雅黑" w:hAnsi="微软雅黑" w:eastAsia="微软雅黑"/>
                <w:b w:val="0"/>
                <w:sz w:val="17"/>
              </w:rPr>
              <w:t>0.0547 (0.2734)</w:t>
            </w:r>
          </w:p>
        </w:tc>
        <w:tc>
          <w:tcPr>
            <w:tcW w:w="1680" w:type="dxa"/>
            <w:vAlign w:val="center"/>
          </w:tcPr>
          <w:p>
            <w:pPr>
              <w:spacing w:after="0" w:line="240" w:lineRule="auto"/>
            </w:pPr>
            <w:r>
              <w:rPr>
                <w:rFonts w:ascii="微软雅黑" w:hAnsi="微软雅黑" w:eastAsia="微软雅黑"/>
                <w:b w:val="0"/>
                <w:sz w:val="17"/>
              </w:rPr>
              <w:t>0.76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FBCSP-LDA 4 s</w:t>
            </w:r>
          </w:p>
        </w:tc>
        <w:tc>
          <w:tcPr>
            <w:tcW w:w="1680" w:type="dxa"/>
            <w:vAlign w:val="center"/>
          </w:tcPr>
          <w:p>
            <w:pPr>
              <w:spacing w:after="0" w:line="240" w:lineRule="auto"/>
            </w:pPr>
            <w:r>
              <w:rPr>
                <w:rFonts w:ascii="微软雅黑" w:hAnsi="微软雅黑" w:eastAsia="微软雅黑"/>
                <w:b w:val="0"/>
                <w:sz w:val="17"/>
              </w:rPr>
              <w:t>+0.0143</w:t>
            </w:r>
          </w:p>
        </w:tc>
        <w:tc>
          <w:tcPr>
            <w:tcW w:w="1680" w:type="dxa"/>
            <w:vAlign w:val="center"/>
          </w:tcPr>
          <w:p>
            <w:pPr>
              <w:spacing w:after="0" w:line="240" w:lineRule="auto"/>
            </w:pPr>
            <w:r>
              <w:rPr>
                <w:rFonts w:ascii="微软雅黑" w:hAnsi="微软雅黑" w:eastAsia="微软雅黑"/>
                <w:b w:val="0"/>
                <w:sz w:val="17"/>
              </w:rPr>
              <w:t>6/0/3</w:t>
            </w:r>
          </w:p>
        </w:tc>
        <w:tc>
          <w:tcPr>
            <w:tcW w:w="1680" w:type="dxa"/>
            <w:vAlign w:val="center"/>
          </w:tcPr>
          <w:p>
            <w:pPr>
              <w:spacing w:after="0" w:line="240" w:lineRule="auto"/>
            </w:pPr>
            <w:r>
              <w:rPr>
                <w:rFonts w:ascii="微软雅黑" w:hAnsi="微软雅黑" w:eastAsia="微软雅黑"/>
                <w:b w:val="0"/>
                <w:sz w:val="17"/>
              </w:rPr>
              <w:t>0.3549 (1.0000)</w:t>
            </w:r>
          </w:p>
        </w:tc>
        <w:tc>
          <w:tcPr>
            <w:tcW w:w="1680" w:type="dxa"/>
            <w:vAlign w:val="center"/>
          </w:tcPr>
          <w:p>
            <w:pPr>
              <w:spacing w:after="0" w:line="240" w:lineRule="auto"/>
            </w:pPr>
            <w:r>
              <w:rPr>
                <w:rFonts w:ascii="微软雅黑" w:hAnsi="微软雅黑" w:eastAsia="微软雅黑"/>
                <w:b w:val="0"/>
                <w:sz w:val="17"/>
              </w:rPr>
              <w:t>0.3594 (0.9023)</w:t>
            </w:r>
          </w:p>
        </w:tc>
        <w:tc>
          <w:tcPr>
            <w:tcW w:w="1680" w:type="dxa"/>
            <w:vAlign w:val="center"/>
          </w:tcPr>
          <w:p>
            <w:pPr>
              <w:spacing w:after="0" w:line="240" w:lineRule="auto"/>
            </w:pPr>
            <w:r>
              <w:rPr>
                <w:rFonts w:ascii="微软雅黑" w:hAnsi="微软雅黑" w:eastAsia="微软雅黑"/>
                <w:b w:val="0"/>
                <w:sz w:val="17"/>
              </w:rPr>
              <w:t>0.33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EEGNetV4 4 s CE</w:t>
            </w:r>
          </w:p>
        </w:tc>
        <w:tc>
          <w:tcPr>
            <w:tcW w:w="1680" w:type="dxa"/>
            <w:vAlign w:val="center"/>
          </w:tcPr>
          <w:p>
            <w:pPr>
              <w:spacing w:after="0" w:line="240" w:lineRule="auto"/>
            </w:pPr>
            <w:r>
              <w:rPr>
                <w:rFonts w:ascii="微软雅黑" w:hAnsi="微软雅黑" w:eastAsia="微软雅黑"/>
                <w:b w:val="0"/>
                <w:sz w:val="17"/>
              </w:rPr>
              <w:t>-0.0165</w:t>
            </w:r>
          </w:p>
        </w:tc>
        <w:tc>
          <w:tcPr>
            <w:tcW w:w="1680" w:type="dxa"/>
            <w:vAlign w:val="center"/>
          </w:tcPr>
          <w:p>
            <w:pPr>
              <w:spacing w:after="0" w:line="240" w:lineRule="auto"/>
            </w:pPr>
            <w:r>
              <w:rPr>
                <w:rFonts w:ascii="微软雅黑" w:hAnsi="微软雅黑" w:eastAsia="微软雅黑"/>
                <w:b w:val="0"/>
                <w:sz w:val="17"/>
              </w:rPr>
              <w:t>2/0/7</w:t>
            </w:r>
          </w:p>
        </w:tc>
        <w:tc>
          <w:tcPr>
            <w:tcW w:w="1680" w:type="dxa"/>
            <w:vAlign w:val="center"/>
          </w:tcPr>
          <w:p>
            <w:pPr>
              <w:spacing w:after="0" w:line="240" w:lineRule="auto"/>
            </w:pPr>
            <w:r>
              <w:rPr>
                <w:rFonts w:ascii="微软雅黑" w:hAnsi="微软雅黑" w:eastAsia="微软雅黑"/>
                <w:b w:val="0"/>
                <w:sz w:val="17"/>
              </w:rPr>
              <w:t>0.4429 (1.0000)</w:t>
            </w:r>
          </w:p>
        </w:tc>
        <w:tc>
          <w:tcPr>
            <w:tcW w:w="1680" w:type="dxa"/>
            <w:vAlign w:val="center"/>
          </w:tcPr>
          <w:p>
            <w:pPr>
              <w:spacing w:after="0" w:line="240" w:lineRule="auto"/>
            </w:pPr>
            <w:r>
              <w:rPr>
                <w:rFonts w:ascii="微软雅黑" w:hAnsi="微软雅黑" w:eastAsia="微软雅黑"/>
                <w:b w:val="0"/>
                <w:sz w:val="17"/>
              </w:rPr>
              <w:t>0.3008 (0.9023)</w:t>
            </w:r>
          </w:p>
        </w:tc>
        <w:tc>
          <w:tcPr>
            <w:tcW w:w="1680" w:type="dxa"/>
            <w:vAlign w:val="center"/>
          </w:tcPr>
          <w:p>
            <w:pPr>
              <w:spacing w:after="0" w:line="240" w:lineRule="auto"/>
            </w:pPr>
            <w:r>
              <w:rPr>
                <w:rFonts w:ascii="微软雅黑" w:hAnsi="微软雅黑" w:eastAsia="微软雅黑"/>
                <w:b w:val="0"/>
                <w:sz w:val="17"/>
              </w:rPr>
              <w:t>-0.27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黎曼 TS-LogReg 4 s</w:t>
            </w:r>
          </w:p>
        </w:tc>
        <w:tc>
          <w:tcPr>
            <w:tcW w:w="1680" w:type="dxa"/>
            <w:vAlign w:val="center"/>
          </w:tcPr>
          <w:p>
            <w:pPr>
              <w:spacing w:after="0" w:line="240" w:lineRule="auto"/>
            </w:pPr>
            <w:r>
              <w:rPr>
                <w:rFonts w:ascii="微软雅黑" w:hAnsi="微软雅黑" w:eastAsia="微软雅黑"/>
                <w:b w:val="0"/>
                <w:sz w:val="17"/>
              </w:rPr>
              <w:t>+0.0433</w:t>
            </w:r>
          </w:p>
        </w:tc>
        <w:tc>
          <w:tcPr>
            <w:tcW w:w="1680" w:type="dxa"/>
            <w:vAlign w:val="center"/>
          </w:tcPr>
          <w:p>
            <w:pPr>
              <w:spacing w:after="0" w:line="240" w:lineRule="auto"/>
            </w:pPr>
            <w:r>
              <w:rPr>
                <w:rFonts w:ascii="微软雅黑" w:hAnsi="微软雅黑" w:eastAsia="微软雅黑"/>
                <w:b w:val="0"/>
                <w:sz w:val="17"/>
              </w:rPr>
              <w:t>7/0/2</w:t>
            </w:r>
          </w:p>
        </w:tc>
        <w:tc>
          <w:tcPr>
            <w:tcW w:w="1680" w:type="dxa"/>
            <w:vAlign w:val="center"/>
          </w:tcPr>
          <w:p>
            <w:pPr>
              <w:spacing w:after="0" w:line="240" w:lineRule="auto"/>
            </w:pPr>
            <w:r>
              <w:rPr>
                <w:rFonts w:ascii="微软雅黑" w:hAnsi="微软雅黑" w:eastAsia="微软雅黑"/>
                <w:b w:val="0"/>
                <w:sz w:val="17"/>
              </w:rPr>
              <w:t>0.0306 (0.1530)</w:t>
            </w:r>
          </w:p>
        </w:tc>
        <w:tc>
          <w:tcPr>
            <w:tcW w:w="1680" w:type="dxa"/>
            <w:vAlign w:val="center"/>
          </w:tcPr>
          <w:p>
            <w:pPr>
              <w:spacing w:after="0" w:line="240" w:lineRule="auto"/>
            </w:pPr>
            <w:r>
              <w:rPr>
                <w:rFonts w:ascii="微软雅黑" w:hAnsi="微软雅黑" w:eastAsia="微软雅黑"/>
                <w:b w:val="0"/>
                <w:sz w:val="17"/>
              </w:rPr>
              <w:t>0.0547 (0.2734)</w:t>
            </w:r>
          </w:p>
        </w:tc>
        <w:tc>
          <w:tcPr>
            <w:tcW w:w="1680" w:type="dxa"/>
            <w:vAlign w:val="center"/>
          </w:tcPr>
          <w:p>
            <w:pPr>
              <w:spacing w:after="0" w:line="240" w:lineRule="auto"/>
            </w:pPr>
            <w:r>
              <w:rPr>
                <w:rFonts w:ascii="微软雅黑" w:hAnsi="微软雅黑" w:eastAsia="微软雅黑"/>
                <w:b w:val="0"/>
                <w:sz w:val="17"/>
              </w:rPr>
              <w:t>0.87</w:t>
            </w:r>
          </w:p>
        </w:tc>
      </w:tr>
    </w:tbl>
    <w:p/>
    <w:p>
      <w:pPr>
        <w:pStyle w:val="4"/>
      </w:pPr>
      <w:r>
        <w:t>3.6 路线使用与被试异质性</w:t>
      </w:r>
    </w:p>
    <w:p>
      <w:pPr>
        <w:spacing w:after="100" w:line="276" w:lineRule="auto"/>
        <w:ind w:firstLine="420"/>
      </w:pPr>
      <w:r>
        <w:rPr>
          <w:rFonts w:ascii="微软雅黑" w:hAnsi="微软雅黑" w:eastAsia="微软雅黑"/>
          <w:sz w:val="21"/>
        </w:rPr>
        <w:t>2a 共 45 次正式路由运行，固定 CE、固定双教师、自适应 CE 和自适应双教师分别被选择 14、15、9 和 7 次。2b 的统一 Compact 教师路由矩阵仅作为诊断分析保留：固定 CE、固定双教师、自适应 CE 和自适应双教师分别被选择 20、13、9 和 3 次，固定路线占 73.3%，双教师路线仅占 35.6%。这进一步说明二分类三通道任务中，额外神经教师的附加价值有限。</w:t>
      </w:r>
    </w:p>
    <w:p>
      <w:pPr>
        <w:spacing w:after="100" w:line="276" w:lineRule="auto"/>
        <w:ind w:firstLine="420"/>
      </w:pPr>
      <w:r>
        <w:rPr>
          <w:rFonts w:ascii="微软雅黑" w:hAnsi="微软雅黑" w:eastAsia="微软雅黑"/>
          <w:sz w:val="21"/>
        </w:rPr>
        <w:t>仅用于诊断的测试集 oracle 分析显示：即使事后选择最佳 2 s 候选，2a 的 S1、S2、S3 和 2b 的S9 仍低于 4 s CE，提示短窗信息上限；2b 的 S1、S7、S8 存在可匹配或超过 4 s 的 2 s 候选，但验证集未稳定选中，提示路线选择误差。oracle 结果未用于正式选模或主结果。</w:t>
      </w:r>
    </w:p>
    <w:p>
      <w:pPr>
        <w:spacing w:after="100" w:line="276" w:lineRule="auto"/>
        <w:ind w:firstLine="420"/>
      </w:pPr>
      <w:r>
        <w:rPr>
          <w:rFonts w:ascii="微软雅黑" w:hAnsi="微软雅黑" w:eastAsia="微软雅黑"/>
          <w:sz w:val="21"/>
        </w:rPr>
        <w:t>表 9 验证集路线选择次数与诊断结果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D9EAF7"/>
            <w:vAlign w:val="center"/>
          </w:tcPr>
          <w:p>
            <w:pPr>
              <w:spacing w:after="0" w:line="240" w:lineRule="auto"/>
            </w:pPr>
            <w:r>
              <w:rPr>
                <w:rFonts w:ascii="微软雅黑" w:hAnsi="微软雅黑" w:eastAsia="微软雅黑"/>
                <w:b/>
                <w:sz w:val="17"/>
              </w:rPr>
              <w:t>数据集</w:t>
            </w:r>
          </w:p>
        </w:tc>
        <w:tc>
          <w:tcPr>
            <w:tcW w:w="1440" w:type="dxa"/>
            <w:shd w:val="clear" w:color="auto" w:fill="D9EAF7"/>
            <w:vAlign w:val="center"/>
          </w:tcPr>
          <w:p>
            <w:pPr>
              <w:spacing w:after="0" w:line="240" w:lineRule="auto"/>
            </w:pPr>
            <w:r>
              <w:rPr>
                <w:rFonts w:ascii="微软雅黑" w:hAnsi="微软雅黑" w:eastAsia="微软雅黑"/>
                <w:b/>
                <w:sz w:val="17"/>
              </w:rPr>
              <w:t>固定 CE</w:t>
            </w:r>
          </w:p>
        </w:tc>
        <w:tc>
          <w:tcPr>
            <w:tcW w:w="1440" w:type="dxa"/>
            <w:shd w:val="clear" w:color="auto" w:fill="D9EAF7"/>
            <w:vAlign w:val="center"/>
          </w:tcPr>
          <w:p>
            <w:pPr>
              <w:spacing w:after="0" w:line="240" w:lineRule="auto"/>
            </w:pPr>
            <w:r>
              <w:rPr>
                <w:rFonts w:ascii="微软雅黑" w:hAnsi="微软雅黑" w:eastAsia="微软雅黑"/>
                <w:b/>
                <w:sz w:val="17"/>
              </w:rPr>
              <w:t>固定双教师</w:t>
            </w:r>
          </w:p>
        </w:tc>
        <w:tc>
          <w:tcPr>
            <w:tcW w:w="1440" w:type="dxa"/>
            <w:shd w:val="clear" w:color="auto" w:fill="D9EAF7"/>
            <w:vAlign w:val="center"/>
          </w:tcPr>
          <w:p>
            <w:pPr>
              <w:spacing w:after="0" w:line="240" w:lineRule="auto"/>
            </w:pPr>
            <w:r>
              <w:rPr>
                <w:rFonts w:ascii="微软雅黑" w:hAnsi="微软雅黑" w:eastAsia="微软雅黑"/>
                <w:b/>
                <w:sz w:val="17"/>
              </w:rPr>
              <w:t>自适应 CE</w:t>
            </w:r>
          </w:p>
        </w:tc>
        <w:tc>
          <w:tcPr>
            <w:tcW w:w="1440" w:type="dxa"/>
            <w:shd w:val="clear" w:color="auto" w:fill="D9EAF7"/>
            <w:vAlign w:val="center"/>
          </w:tcPr>
          <w:p>
            <w:pPr>
              <w:spacing w:after="0" w:line="240" w:lineRule="auto"/>
            </w:pPr>
            <w:r>
              <w:rPr>
                <w:rFonts w:ascii="微软雅黑" w:hAnsi="微软雅黑" w:eastAsia="微软雅黑"/>
                <w:b/>
                <w:sz w:val="17"/>
              </w:rPr>
              <w:t>自适应双教师</w:t>
            </w:r>
          </w:p>
        </w:tc>
        <w:tc>
          <w:tcPr>
            <w:tcW w:w="1440" w:type="dxa"/>
            <w:shd w:val="clear" w:color="auto" w:fill="D9EAF7"/>
            <w:vAlign w:val="center"/>
          </w:tcPr>
          <w:p>
            <w:pPr>
              <w:spacing w:after="0" w:line="240" w:lineRule="auto"/>
            </w:pPr>
            <w:r>
              <w:rPr>
                <w:rFonts w:ascii="微软雅黑" w:hAnsi="微软雅黑" w:eastAsia="微软雅黑"/>
                <w:b/>
                <w:sz w:val="17"/>
              </w:rPr>
              <w:t>固定/自适应</w:t>
            </w:r>
          </w:p>
        </w:tc>
        <w:tc>
          <w:tcPr>
            <w:tcW w:w="1440" w:type="dxa"/>
            <w:shd w:val="clear" w:color="auto" w:fill="D9EAF7"/>
            <w:vAlign w:val="center"/>
          </w:tcPr>
          <w:p>
            <w:pPr>
              <w:spacing w:after="0" w:line="240" w:lineRule="auto"/>
            </w:pPr>
            <w:r>
              <w:rPr>
                <w:rFonts w:ascii="微软雅黑" w:hAnsi="微软雅黑" w:eastAsia="微软雅黑"/>
                <w:b/>
                <w:sz w:val="17"/>
              </w:rPr>
              <w:t>角色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pPr>
              <w:spacing w:after="0" w:line="240" w:lineRule="auto"/>
            </w:pPr>
            <w:r>
              <w:rPr>
                <w:rFonts w:ascii="微软雅黑" w:hAnsi="微软雅黑" w:eastAsia="微软雅黑"/>
                <w:b w:val="0"/>
                <w:sz w:val="17"/>
              </w:rPr>
              <w:t>BCI IV-2a</w:t>
            </w:r>
          </w:p>
        </w:tc>
        <w:tc>
          <w:tcPr>
            <w:tcW w:w="1440" w:type="dxa"/>
            <w:vAlign w:val="center"/>
          </w:tcPr>
          <w:p>
            <w:pPr>
              <w:spacing w:after="0" w:line="240" w:lineRule="auto"/>
            </w:pPr>
            <w:r>
              <w:rPr>
                <w:rFonts w:ascii="微软雅黑" w:hAnsi="微软雅黑" w:eastAsia="微软雅黑"/>
                <w:b w:val="0"/>
                <w:sz w:val="17"/>
              </w:rPr>
              <w:t>14</w:t>
            </w:r>
          </w:p>
        </w:tc>
        <w:tc>
          <w:tcPr>
            <w:tcW w:w="1440" w:type="dxa"/>
            <w:vAlign w:val="center"/>
          </w:tcPr>
          <w:p>
            <w:pPr>
              <w:spacing w:after="0" w:line="240" w:lineRule="auto"/>
            </w:pPr>
            <w:r>
              <w:rPr>
                <w:rFonts w:ascii="微软雅黑" w:hAnsi="微软雅黑" w:eastAsia="微软雅黑"/>
                <w:b w:val="0"/>
                <w:sz w:val="17"/>
              </w:rPr>
              <w:t>15</w:t>
            </w:r>
          </w:p>
        </w:tc>
        <w:tc>
          <w:tcPr>
            <w:tcW w:w="1440" w:type="dxa"/>
            <w:vAlign w:val="center"/>
          </w:tcPr>
          <w:p>
            <w:pPr>
              <w:spacing w:after="0" w:line="240" w:lineRule="auto"/>
            </w:pPr>
            <w:r>
              <w:rPr>
                <w:rFonts w:ascii="微软雅黑" w:hAnsi="微软雅黑" w:eastAsia="微软雅黑"/>
                <w:b w:val="0"/>
                <w:sz w:val="17"/>
              </w:rPr>
              <w:t>9</w:t>
            </w:r>
          </w:p>
        </w:tc>
        <w:tc>
          <w:tcPr>
            <w:tcW w:w="1440" w:type="dxa"/>
            <w:vAlign w:val="center"/>
          </w:tcPr>
          <w:p>
            <w:pPr>
              <w:spacing w:after="0" w:line="240" w:lineRule="auto"/>
            </w:pPr>
            <w:r>
              <w:rPr>
                <w:rFonts w:ascii="微软雅黑" w:hAnsi="微软雅黑" w:eastAsia="微软雅黑"/>
                <w:b w:val="0"/>
                <w:sz w:val="17"/>
              </w:rPr>
              <w:t>7</w:t>
            </w:r>
          </w:p>
        </w:tc>
        <w:tc>
          <w:tcPr>
            <w:tcW w:w="1440" w:type="dxa"/>
            <w:vAlign w:val="center"/>
          </w:tcPr>
          <w:p>
            <w:pPr>
              <w:spacing w:after="0" w:line="240" w:lineRule="auto"/>
            </w:pPr>
            <w:r>
              <w:rPr>
                <w:rFonts w:ascii="微软雅黑" w:hAnsi="微软雅黑" w:eastAsia="微软雅黑"/>
                <w:b w:val="0"/>
                <w:sz w:val="17"/>
              </w:rPr>
              <w:t>29/16</w:t>
            </w:r>
          </w:p>
        </w:tc>
        <w:tc>
          <w:tcPr>
            <w:tcW w:w="1440" w:type="dxa"/>
            <w:vAlign w:val="center"/>
          </w:tcPr>
          <w:p>
            <w:pPr>
              <w:spacing w:after="0" w:line="240" w:lineRule="auto"/>
            </w:pPr>
            <w:r>
              <w:rPr>
                <w:rFonts w:ascii="微软雅黑" w:hAnsi="微软雅黑" w:eastAsia="微软雅黑"/>
                <w:b w:val="0"/>
                <w:sz w:val="17"/>
              </w:rPr>
              <w:t>正式主结果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pPr>
              <w:spacing w:after="0" w:line="240" w:lineRule="auto"/>
            </w:pPr>
            <w:r>
              <w:rPr>
                <w:rFonts w:ascii="微软雅黑" w:hAnsi="微软雅黑" w:eastAsia="微软雅黑"/>
                <w:b w:val="0"/>
                <w:sz w:val="17"/>
              </w:rPr>
              <w:t>BCI IV-2b</w:t>
            </w:r>
          </w:p>
        </w:tc>
        <w:tc>
          <w:tcPr>
            <w:tcW w:w="1440" w:type="dxa"/>
            <w:vAlign w:val="center"/>
          </w:tcPr>
          <w:p>
            <w:pPr>
              <w:spacing w:after="0" w:line="240" w:lineRule="auto"/>
            </w:pPr>
            <w:r>
              <w:rPr>
                <w:rFonts w:ascii="微软雅黑" w:hAnsi="微软雅黑" w:eastAsia="微软雅黑"/>
                <w:b w:val="0"/>
                <w:sz w:val="17"/>
              </w:rPr>
              <w:t>20</w:t>
            </w:r>
          </w:p>
        </w:tc>
        <w:tc>
          <w:tcPr>
            <w:tcW w:w="1440" w:type="dxa"/>
            <w:vAlign w:val="center"/>
          </w:tcPr>
          <w:p>
            <w:pPr>
              <w:spacing w:after="0" w:line="240" w:lineRule="auto"/>
            </w:pPr>
            <w:r>
              <w:rPr>
                <w:rFonts w:ascii="微软雅黑" w:hAnsi="微软雅黑" w:eastAsia="微软雅黑"/>
                <w:b w:val="0"/>
                <w:sz w:val="17"/>
              </w:rPr>
              <w:t>13</w:t>
            </w:r>
          </w:p>
        </w:tc>
        <w:tc>
          <w:tcPr>
            <w:tcW w:w="1440" w:type="dxa"/>
            <w:vAlign w:val="center"/>
          </w:tcPr>
          <w:p>
            <w:pPr>
              <w:spacing w:after="0" w:line="240" w:lineRule="auto"/>
            </w:pPr>
            <w:r>
              <w:rPr>
                <w:rFonts w:ascii="微软雅黑" w:hAnsi="微软雅黑" w:eastAsia="微软雅黑"/>
                <w:b w:val="0"/>
                <w:sz w:val="17"/>
              </w:rPr>
              <w:t>9</w:t>
            </w:r>
          </w:p>
        </w:tc>
        <w:tc>
          <w:tcPr>
            <w:tcW w:w="1440" w:type="dxa"/>
            <w:vAlign w:val="center"/>
          </w:tcPr>
          <w:p>
            <w:pPr>
              <w:spacing w:after="0" w:line="240" w:lineRule="auto"/>
            </w:pPr>
            <w:r>
              <w:rPr>
                <w:rFonts w:ascii="微软雅黑" w:hAnsi="微软雅黑" w:eastAsia="微软雅黑"/>
                <w:b w:val="0"/>
                <w:sz w:val="17"/>
              </w:rPr>
              <w:t>3</w:t>
            </w:r>
          </w:p>
        </w:tc>
        <w:tc>
          <w:tcPr>
            <w:tcW w:w="1440" w:type="dxa"/>
            <w:vAlign w:val="center"/>
          </w:tcPr>
          <w:p>
            <w:pPr>
              <w:spacing w:after="0" w:line="240" w:lineRule="auto"/>
            </w:pPr>
            <w:r>
              <w:rPr>
                <w:rFonts w:ascii="微软雅黑" w:hAnsi="微软雅黑" w:eastAsia="微软雅黑"/>
                <w:b w:val="0"/>
                <w:sz w:val="17"/>
              </w:rPr>
              <w:t>33/12</w:t>
            </w:r>
          </w:p>
        </w:tc>
        <w:tc>
          <w:tcPr>
            <w:tcW w:w="1440" w:type="dxa"/>
            <w:vAlign w:val="center"/>
          </w:tcPr>
          <w:p>
            <w:pPr>
              <w:spacing w:after="0" w:line="240" w:lineRule="auto"/>
            </w:pPr>
            <w:r>
              <w:rPr>
                <w:rFonts w:ascii="微软雅黑" w:hAnsi="微软雅黑" w:eastAsia="微软雅黑"/>
                <w:b w:val="0"/>
                <w:sz w:val="17"/>
              </w:rPr>
              <w:t>诊断对照</w:t>
            </w:r>
          </w:p>
        </w:tc>
      </w:tr>
    </w:tbl>
    <w:p/>
    <w:p>
      <w:pPr>
        <w:pStyle w:val="4"/>
      </w:pPr>
      <w:r>
        <w:t>3.7 跨 seed 路由稳健性</w:t>
      </w:r>
    </w:p>
    <w:p>
      <w:pPr>
        <w:spacing w:after="100" w:line="276" w:lineRule="auto"/>
        <w:ind w:firstLine="420"/>
      </w:pPr>
      <w:r>
        <w:rPr>
          <w:rFonts w:ascii="微软雅黑" w:hAnsi="微软雅黑" w:eastAsia="微软雅黑"/>
          <w:sz w:val="21"/>
        </w:rPr>
        <w:t>留一 seed 共识路由在 2a 上达到 57.11%，固定 CE 为 56.72%，差值仅 0.39 个百分点且不显著（p=0.7127；Wilcoxon p=0.7422）。共识路由还显著低于原单次验证划分路由的 59.31%（p=0.0107）。</w:t>
      </w:r>
    </w:p>
    <w:p>
      <w:pPr>
        <w:spacing w:after="100" w:line="276" w:lineRule="auto"/>
        <w:ind w:firstLine="420"/>
      </w:pPr>
      <w:r>
        <w:rPr>
          <w:rFonts w:ascii="微软雅黑" w:hAnsi="微软雅黑" w:eastAsia="微软雅黑"/>
          <w:sz w:val="21"/>
        </w:rPr>
        <w:t>2b 的新矩阵显示，全局路由达到 77.01% ± 1.03%，低于最佳单候选自适应 Riemann KD + spatial loss 的 77.12% ± 1.52%，但高于固定 CE 的 76.34% ± 1.20%。这说明验证集选择没有等同于测试集 oracle 最优，仍存在 validation-to-test selection noise；不过，全局路由的波动小于最佳单候选，符合其降低固定策略风险的设计目标。严格的留一 seed 共识路由仍需在该新矩阵上重新计算。</w:t>
      </w:r>
    </w:p>
    <w:p>
      <w:pPr>
        <w:spacing w:after="100" w:line="276" w:lineRule="auto"/>
        <w:ind w:firstLine="420"/>
        <w:rPr>
          <w:color w:val="C00000"/>
        </w:rPr>
      </w:pPr>
      <w:r>
        <w:rPr>
          <w:rFonts w:hint="eastAsia"/>
          <w:color w:val="C00000"/>
          <w:sz w:val="21"/>
          <w:lang w:val="en-US" w:eastAsia="zh-CN"/>
        </w:rPr>
        <w:t xml:space="preserve">改    </w:t>
      </w:r>
      <w:r>
        <w:rPr>
          <w:rFonts w:ascii="微软雅黑" w:hAnsi="微软雅黑" w:eastAsia="微软雅黑"/>
          <w:color w:val="C00000"/>
          <w:sz w:val="21"/>
        </w:rPr>
        <w:t>表 10 跨 seed 共识路由稳健性与诊断</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40" w:type="dxa"/>
            <w:shd w:val="clear" w:color="auto" w:fill="D9EAF7"/>
            <w:vAlign w:val="center"/>
          </w:tcPr>
          <w:p>
            <w:pPr>
              <w:spacing w:after="0" w:line="240" w:lineRule="auto"/>
            </w:pPr>
            <w:r>
              <w:rPr>
                <w:rFonts w:ascii="微软雅黑" w:hAnsi="微软雅黑" w:eastAsia="微软雅黑"/>
                <w:b/>
                <w:sz w:val="17"/>
              </w:rPr>
              <w:t>数据集</w:t>
            </w:r>
          </w:p>
        </w:tc>
        <w:tc>
          <w:tcPr>
            <w:tcW w:w="1440" w:type="dxa"/>
            <w:shd w:val="clear" w:color="auto" w:fill="D9EAF7"/>
            <w:vAlign w:val="center"/>
          </w:tcPr>
          <w:p>
            <w:pPr>
              <w:spacing w:after="0" w:line="240" w:lineRule="auto"/>
            </w:pPr>
            <w:r>
              <w:rPr>
                <w:rFonts w:ascii="微软雅黑" w:hAnsi="微软雅黑" w:eastAsia="微软雅黑"/>
                <w:b/>
                <w:sz w:val="17"/>
              </w:rPr>
              <w:t>跨 seed 共识</w:t>
            </w:r>
          </w:p>
        </w:tc>
        <w:tc>
          <w:tcPr>
            <w:tcW w:w="1440" w:type="dxa"/>
            <w:shd w:val="clear" w:color="auto" w:fill="D9EAF7"/>
            <w:vAlign w:val="center"/>
          </w:tcPr>
          <w:p>
            <w:pPr>
              <w:spacing w:after="0" w:line="240" w:lineRule="auto"/>
            </w:pPr>
            <w:r>
              <w:rPr>
                <w:rFonts w:ascii="微软雅黑" w:hAnsi="微软雅黑" w:eastAsia="微软雅黑"/>
                <w:b/>
                <w:sz w:val="17"/>
              </w:rPr>
              <w:t>固定 CE</w:t>
            </w:r>
          </w:p>
        </w:tc>
        <w:tc>
          <w:tcPr>
            <w:tcW w:w="1440" w:type="dxa"/>
            <w:shd w:val="clear" w:color="auto" w:fill="D9EAF7"/>
            <w:vAlign w:val="center"/>
          </w:tcPr>
          <w:p>
            <w:pPr>
              <w:spacing w:after="0" w:line="240" w:lineRule="auto"/>
            </w:pPr>
            <w:r>
              <w:rPr>
                <w:rFonts w:ascii="微软雅黑" w:hAnsi="微软雅黑" w:eastAsia="微软雅黑"/>
                <w:b/>
                <w:sz w:val="17"/>
              </w:rPr>
              <w:t>全局路由</w:t>
            </w:r>
          </w:p>
        </w:tc>
        <w:tc>
          <w:tcPr>
            <w:tcW w:w="1440" w:type="dxa"/>
            <w:shd w:val="clear" w:color="auto" w:fill="D9EAF7"/>
            <w:vAlign w:val="center"/>
          </w:tcPr>
          <w:p>
            <w:pPr>
              <w:spacing w:after="0" w:line="240" w:lineRule="auto"/>
            </w:pPr>
            <w:r>
              <w:rPr>
                <w:rFonts w:ascii="微软雅黑" w:hAnsi="微软雅黑" w:eastAsia="微软雅黑"/>
                <w:b/>
                <w:sz w:val="17"/>
              </w:rPr>
              <w:t>共识 vs CE p</w:t>
            </w:r>
          </w:p>
        </w:tc>
        <w:tc>
          <w:tcPr>
            <w:tcW w:w="1440" w:type="dxa"/>
            <w:shd w:val="clear" w:color="auto" w:fill="D9EAF7"/>
            <w:vAlign w:val="center"/>
          </w:tcPr>
          <w:p>
            <w:pPr>
              <w:spacing w:after="0" w:line="240" w:lineRule="auto"/>
            </w:pPr>
            <w:r>
              <w:rPr>
                <w:rFonts w:ascii="微软雅黑" w:hAnsi="微软雅黑" w:eastAsia="微软雅黑"/>
                <w:b/>
                <w:sz w:val="17"/>
              </w:rPr>
              <w:t>Wilcoxon p</w:t>
            </w:r>
          </w:p>
        </w:tc>
        <w:tc>
          <w:tcPr>
            <w:tcW w:w="1440" w:type="dxa"/>
            <w:shd w:val="clear" w:color="auto" w:fill="D9EAF7"/>
            <w:vAlign w:val="center"/>
          </w:tcPr>
          <w:p>
            <w:pPr>
              <w:spacing w:after="0" w:line="240" w:lineRule="auto"/>
            </w:pPr>
            <w:r>
              <w:rPr>
                <w:rFonts w:ascii="微软雅黑" w:hAnsi="微软雅黑" w:eastAsia="微软雅黑"/>
                <w:b/>
                <w:sz w:val="17"/>
              </w:rPr>
              <w:t>角色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pPr>
              <w:spacing w:after="0" w:line="240" w:lineRule="auto"/>
            </w:pPr>
            <w:r>
              <w:rPr>
                <w:rFonts w:ascii="微软雅黑" w:hAnsi="微软雅黑" w:eastAsia="微软雅黑"/>
                <w:b w:val="0"/>
                <w:sz w:val="17"/>
              </w:rPr>
              <w:t>2a</w:t>
            </w:r>
          </w:p>
        </w:tc>
        <w:tc>
          <w:tcPr>
            <w:tcW w:w="1440" w:type="dxa"/>
            <w:vAlign w:val="center"/>
          </w:tcPr>
          <w:p>
            <w:pPr>
              <w:spacing w:after="0" w:line="240" w:lineRule="auto"/>
            </w:pPr>
            <w:r>
              <w:rPr>
                <w:rFonts w:ascii="微软雅黑" w:hAnsi="微软雅黑" w:eastAsia="微软雅黑"/>
                <w:b w:val="0"/>
                <w:sz w:val="17"/>
              </w:rPr>
              <w:t>0.5711</w:t>
            </w:r>
          </w:p>
        </w:tc>
        <w:tc>
          <w:tcPr>
            <w:tcW w:w="1440" w:type="dxa"/>
            <w:vAlign w:val="center"/>
          </w:tcPr>
          <w:p>
            <w:pPr>
              <w:spacing w:after="0" w:line="240" w:lineRule="auto"/>
            </w:pPr>
            <w:r>
              <w:rPr>
                <w:rFonts w:ascii="微软雅黑" w:hAnsi="微软雅黑" w:eastAsia="微软雅黑"/>
                <w:b w:val="0"/>
                <w:sz w:val="17"/>
              </w:rPr>
              <w:t>0.5672</w:t>
            </w:r>
          </w:p>
        </w:tc>
        <w:tc>
          <w:tcPr>
            <w:tcW w:w="1440" w:type="dxa"/>
            <w:vAlign w:val="center"/>
          </w:tcPr>
          <w:p>
            <w:pPr>
              <w:spacing w:after="0" w:line="240" w:lineRule="auto"/>
            </w:pPr>
            <w:r>
              <w:rPr>
                <w:rFonts w:ascii="微软雅黑" w:hAnsi="微软雅黑" w:eastAsia="微软雅黑"/>
                <w:b w:val="0"/>
                <w:sz w:val="17"/>
              </w:rPr>
              <w:t>0.5931</w:t>
            </w:r>
          </w:p>
        </w:tc>
        <w:tc>
          <w:tcPr>
            <w:tcW w:w="1440" w:type="dxa"/>
            <w:vAlign w:val="center"/>
          </w:tcPr>
          <w:p>
            <w:pPr>
              <w:spacing w:after="0" w:line="240" w:lineRule="auto"/>
            </w:pPr>
            <w:r>
              <w:rPr>
                <w:rFonts w:ascii="微软雅黑" w:hAnsi="微软雅黑" w:eastAsia="微软雅黑"/>
                <w:b w:val="0"/>
                <w:sz w:val="17"/>
              </w:rPr>
              <w:t>0.7127</w:t>
            </w:r>
          </w:p>
        </w:tc>
        <w:tc>
          <w:tcPr>
            <w:tcW w:w="1440" w:type="dxa"/>
            <w:vAlign w:val="center"/>
          </w:tcPr>
          <w:p>
            <w:pPr>
              <w:spacing w:after="0" w:line="240" w:lineRule="auto"/>
            </w:pPr>
            <w:r>
              <w:rPr>
                <w:rFonts w:ascii="微软雅黑" w:hAnsi="微软雅黑" w:eastAsia="微软雅黑"/>
                <w:b w:val="0"/>
                <w:sz w:val="17"/>
              </w:rPr>
              <w:t>0.7422</w:t>
            </w:r>
          </w:p>
        </w:tc>
        <w:tc>
          <w:tcPr>
            <w:tcW w:w="1440" w:type="dxa"/>
            <w:vAlign w:val="center"/>
          </w:tcPr>
          <w:p>
            <w:pPr>
              <w:spacing w:after="0" w:line="240" w:lineRule="auto"/>
            </w:pPr>
            <w:r>
              <w:rPr>
                <w:rFonts w:ascii="微软雅黑" w:hAnsi="微软雅黑" w:eastAsia="微软雅黑"/>
                <w:b w:val="0"/>
                <w:sz w:val="17"/>
              </w:rPr>
              <w:t>正式稳健性分析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pPr>
              <w:spacing w:after="0" w:line="240" w:lineRule="auto"/>
            </w:pPr>
            <w:r>
              <w:rPr>
                <w:rFonts w:ascii="微软雅黑" w:hAnsi="微软雅黑" w:eastAsia="微软雅黑"/>
                <w:b w:val="0"/>
                <w:sz w:val="17"/>
              </w:rPr>
              <w:t>2b</w:t>
            </w:r>
          </w:p>
        </w:tc>
        <w:tc>
          <w:tcPr>
            <w:tcW w:w="1440" w:type="dxa"/>
            <w:vAlign w:val="center"/>
          </w:tcPr>
          <w:p>
            <w:pPr>
              <w:spacing w:after="0" w:line="240" w:lineRule="auto"/>
            </w:pPr>
            <w:r>
              <w:rPr>
                <w:rFonts w:ascii="微软雅黑" w:hAnsi="微软雅黑" w:eastAsia="微软雅黑"/>
                <w:b w:val="0"/>
                <w:sz w:val="17"/>
              </w:rPr>
              <w:t>未重算</w:t>
            </w:r>
          </w:p>
        </w:tc>
        <w:tc>
          <w:tcPr>
            <w:tcW w:w="1440" w:type="dxa"/>
            <w:vAlign w:val="center"/>
          </w:tcPr>
          <w:p>
            <w:pPr>
              <w:spacing w:after="0" w:line="240" w:lineRule="auto"/>
            </w:pPr>
            <w:r>
              <w:rPr>
                <w:rFonts w:ascii="微软雅黑" w:hAnsi="微软雅黑" w:eastAsia="微软雅黑"/>
                <w:b w:val="0"/>
                <w:sz w:val="17"/>
              </w:rPr>
              <w:t>0.7634</w:t>
            </w:r>
          </w:p>
        </w:tc>
        <w:tc>
          <w:tcPr>
            <w:tcW w:w="1440" w:type="dxa"/>
            <w:vAlign w:val="center"/>
          </w:tcPr>
          <w:p>
            <w:pPr>
              <w:spacing w:after="0" w:line="240" w:lineRule="auto"/>
            </w:pPr>
            <w:r>
              <w:rPr>
                <w:rFonts w:ascii="微软雅黑" w:hAnsi="微软雅黑" w:eastAsia="微软雅黑"/>
                <w:b w:val="0"/>
                <w:sz w:val="17"/>
              </w:rPr>
              <w:t>0.7701</w:t>
            </w:r>
          </w:p>
        </w:tc>
        <w:tc>
          <w:tcPr>
            <w:tcW w:w="1440" w:type="dxa"/>
            <w:vAlign w:val="center"/>
          </w:tcPr>
          <w:p>
            <w:pPr>
              <w:spacing w:after="0" w:line="240" w:lineRule="auto"/>
            </w:pPr>
            <w:r>
              <w:rPr>
                <w:rFonts w:ascii="微软雅黑" w:hAnsi="微软雅黑" w:eastAsia="微软雅黑"/>
                <w:b w:val="0"/>
                <w:sz w:val="17"/>
              </w:rPr>
              <w:t>--</w:t>
            </w:r>
          </w:p>
        </w:tc>
        <w:tc>
          <w:tcPr>
            <w:tcW w:w="1440" w:type="dxa"/>
            <w:vAlign w:val="center"/>
          </w:tcPr>
          <w:p>
            <w:pPr>
              <w:spacing w:after="0" w:line="240" w:lineRule="auto"/>
            </w:pPr>
            <w:r>
              <w:rPr>
                <w:rFonts w:ascii="微软雅黑" w:hAnsi="微软雅黑" w:eastAsia="微软雅黑"/>
                <w:b w:val="0"/>
                <w:sz w:val="17"/>
              </w:rPr>
              <w:t>--</w:t>
            </w:r>
          </w:p>
        </w:tc>
        <w:tc>
          <w:tcPr>
            <w:tcW w:w="1440" w:type="dxa"/>
            <w:vAlign w:val="center"/>
          </w:tcPr>
          <w:p>
            <w:pPr>
              <w:spacing w:after="0" w:line="240" w:lineRule="auto"/>
            </w:pPr>
            <w:r>
              <w:rPr>
                <w:rFonts w:ascii="微软雅黑" w:hAnsi="微软雅黑" w:eastAsia="微软雅黑"/>
                <w:b w:val="0"/>
                <w:sz w:val="17"/>
              </w:rPr>
              <w:t>未纳入当前结论</w:t>
            </w:r>
          </w:p>
        </w:tc>
      </w:tr>
    </w:tbl>
    <w:p>
      <w:bookmarkStart w:id="1" w:name="_GoBack"/>
      <w:bookmarkEnd w:id="1"/>
    </w:p>
    <w:p>
      <w:pPr>
        <w:pStyle w:val="4"/>
      </w:pPr>
      <w:r>
        <w:t>3.8 推理复杂度与逐类别表现</w:t>
      </w:r>
    </w:p>
    <w:p>
      <w:pPr>
        <w:spacing w:after="100" w:line="276" w:lineRule="auto"/>
        <w:ind w:firstLine="420"/>
      </w:pPr>
      <w:r>
        <w:rPr>
          <w:rFonts w:ascii="微软雅黑" w:hAnsi="微软雅黑" w:eastAsia="微软雅黑"/>
          <w:sz w:val="21"/>
        </w:rPr>
        <w:t>固定 2 s Compact EEGNet 在 2a/2b 上分别包含 2,420/1,634 个执行参数和 5.89/0.86 MMAC。加入检测器后分别为 3,526/3,500 个参数和 11.25/4.83 MMAC。RTX 3070 Ti 上固定路线延迟约为 1.01/1.42 ms，自适应路线约为 2.36/3.21 ms；教师不参与推理。由于 2b 正式主结果采用固定 0-2 s 的 Riemann KD + spatial loss，2b 检测器复杂度仅表示诊断路由的开销。</w:t>
      </w:r>
    </w:p>
    <w:p>
      <w:pPr>
        <w:spacing w:after="100" w:line="276" w:lineRule="auto"/>
        <w:ind w:firstLine="420"/>
      </w:pPr>
      <w:r>
        <w:rPr>
          <w:rFonts w:ascii="微软雅黑" w:hAnsi="微软雅黑" w:eastAsia="微软雅黑"/>
          <w:sz w:val="21"/>
        </w:rPr>
        <w:t>2a 的历史汇总混淆计数显示，双教师对双脚和右手类别改善较明显。2b 当前已更新整体准确率和 global routing 的 macro-F1/kappa；逐类别混淆分析需在自适应 Riemann KD + spatial 与全局路由配置下重新汇总后再纳入。</w:t>
      </w:r>
    </w:p>
    <w:p>
      <w:pPr>
        <w:spacing w:after="100" w:line="276" w:lineRule="auto"/>
        <w:ind w:firstLine="420"/>
      </w:pPr>
      <w:r>
        <w:rPr>
          <w:rFonts w:ascii="微软雅黑" w:hAnsi="微软雅黑" w:eastAsia="微软雅黑"/>
          <w:sz w:val="21"/>
        </w:rPr>
        <w:t>表 11 推理复杂度与延迟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shd w:val="clear" w:color="auto" w:fill="D9EAF7"/>
            <w:vAlign w:val="center"/>
          </w:tcPr>
          <w:p>
            <w:pPr>
              <w:spacing w:after="0" w:line="240" w:lineRule="auto"/>
            </w:pPr>
            <w:r>
              <w:rPr>
                <w:rFonts w:ascii="微软雅黑" w:hAnsi="微软雅黑" w:eastAsia="微软雅黑"/>
                <w:b/>
                <w:sz w:val="17"/>
              </w:rPr>
              <w:t>数据集</w:t>
            </w:r>
          </w:p>
        </w:tc>
        <w:tc>
          <w:tcPr>
            <w:tcW w:w="1680" w:type="dxa"/>
            <w:shd w:val="clear" w:color="auto" w:fill="D9EAF7"/>
            <w:vAlign w:val="center"/>
          </w:tcPr>
          <w:p>
            <w:pPr>
              <w:spacing w:after="0" w:line="240" w:lineRule="auto"/>
            </w:pPr>
            <w:r>
              <w:rPr>
                <w:rFonts w:ascii="微软雅黑" w:hAnsi="微软雅黑" w:eastAsia="微软雅黑"/>
                <w:b/>
                <w:sz w:val="17"/>
              </w:rPr>
              <w:t>部署路线</w:t>
            </w:r>
          </w:p>
        </w:tc>
        <w:tc>
          <w:tcPr>
            <w:tcW w:w="1680" w:type="dxa"/>
            <w:shd w:val="clear" w:color="auto" w:fill="D9EAF7"/>
            <w:vAlign w:val="center"/>
          </w:tcPr>
          <w:p>
            <w:pPr>
              <w:spacing w:after="0" w:line="240" w:lineRule="auto"/>
            </w:pPr>
            <w:r>
              <w:rPr>
                <w:rFonts w:ascii="微软雅黑" w:hAnsi="微软雅黑" w:eastAsia="微软雅黑"/>
                <w:b/>
                <w:sz w:val="17"/>
              </w:rPr>
              <w:t>参数量</w:t>
            </w:r>
          </w:p>
        </w:tc>
        <w:tc>
          <w:tcPr>
            <w:tcW w:w="1680" w:type="dxa"/>
            <w:shd w:val="clear" w:color="auto" w:fill="D9EAF7"/>
            <w:vAlign w:val="center"/>
          </w:tcPr>
          <w:p>
            <w:pPr>
              <w:spacing w:after="0" w:line="240" w:lineRule="auto"/>
            </w:pPr>
            <w:r>
              <w:rPr>
                <w:rFonts w:ascii="微软雅黑" w:hAnsi="微软雅黑" w:eastAsia="微软雅黑"/>
                <w:b/>
                <w:sz w:val="17"/>
              </w:rPr>
              <w:t>MACs</w:t>
            </w:r>
          </w:p>
        </w:tc>
        <w:tc>
          <w:tcPr>
            <w:tcW w:w="1680" w:type="dxa"/>
            <w:shd w:val="clear" w:color="auto" w:fill="D9EAF7"/>
            <w:vAlign w:val="center"/>
          </w:tcPr>
          <w:p>
            <w:pPr>
              <w:spacing w:after="0" w:line="240" w:lineRule="auto"/>
            </w:pPr>
            <w:r>
              <w:rPr>
                <w:rFonts w:ascii="微软雅黑" w:hAnsi="微软雅黑" w:eastAsia="微软雅黑"/>
                <w:b/>
                <w:sz w:val="17"/>
              </w:rPr>
              <w:t>CPU ms/trial</w:t>
            </w:r>
          </w:p>
        </w:tc>
        <w:tc>
          <w:tcPr>
            <w:tcW w:w="1680" w:type="dxa"/>
            <w:shd w:val="clear" w:color="auto" w:fill="D9EAF7"/>
            <w:vAlign w:val="center"/>
          </w:tcPr>
          <w:p>
            <w:pPr>
              <w:spacing w:after="0" w:line="240" w:lineRule="auto"/>
            </w:pPr>
            <w:r>
              <w:rPr>
                <w:rFonts w:ascii="微软雅黑" w:hAnsi="微软雅黑" w:eastAsia="微软雅黑"/>
                <w:b/>
                <w:sz w:val="17"/>
              </w:rPr>
              <w:t>GPU ms/trial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固定 2 s Compact</w:t>
            </w:r>
          </w:p>
        </w:tc>
        <w:tc>
          <w:tcPr>
            <w:tcW w:w="1680" w:type="dxa"/>
            <w:vAlign w:val="center"/>
          </w:tcPr>
          <w:p>
            <w:pPr>
              <w:spacing w:after="0" w:line="240" w:lineRule="auto"/>
            </w:pPr>
            <w:r>
              <w:rPr>
                <w:rFonts w:ascii="微软雅黑" w:hAnsi="微软雅黑" w:eastAsia="微软雅黑"/>
                <w:b w:val="0"/>
                <w:sz w:val="17"/>
              </w:rPr>
              <w:t>2,420</w:t>
            </w:r>
          </w:p>
        </w:tc>
        <w:tc>
          <w:tcPr>
            <w:tcW w:w="1680" w:type="dxa"/>
            <w:vAlign w:val="center"/>
          </w:tcPr>
          <w:p>
            <w:pPr>
              <w:spacing w:after="0" w:line="240" w:lineRule="auto"/>
            </w:pPr>
            <w:r>
              <w:rPr>
                <w:rFonts w:ascii="微软雅黑" w:hAnsi="微软雅黑" w:eastAsia="微软雅黑"/>
                <w:b w:val="0"/>
                <w:sz w:val="17"/>
              </w:rPr>
              <w:t>5.89 M</w:t>
            </w:r>
          </w:p>
        </w:tc>
        <w:tc>
          <w:tcPr>
            <w:tcW w:w="1680" w:type="dxa"/>
            <w:vAlign w:val="center"/>
          </w:tcPr>
          <w:p>
            <w:pPr>
              <w:spacing w:after="0" w:line="240" w:lineRule="auto"/>
            </w:pPr>
            <w:r>
              <w:rPr>
                <w:rFonts w:ascii="微软雅黑" w:hAnsi="微软雅黑" w:eastAsia="微软雅黑"/>
                <w:b w:val="0"/>
                <w:sz w:val="17"/>
              </w:rPr>
              <w:t>1.12</w:t>
            </w:r>
          </w:p>
        </w:tc>
        <w:tc>
          <w:tcPr>
            <w:tcW w:w="1680" w:type="dxa"/>
            <w:vAlign w:val="center"/>
          </w:tcPr>
          <w:p>
            <w:pPr>
              <w:spacing w:after="0" w:line="240" w:lineRule="auto"/>
            </w:pPr>
            <w:r>
              <w:rPr>
                <w:rFonts w:ascii="微软雅黑" w:hAnsi="微软雅黑" w:eastAsia="微软雅黑"/>
                <w:b w:val="0"/>
                <w:sz w:val="17"/>
              </w:rPr>
              <w:t>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2a</w:t>
            </w:r>
          </w:p>
        </w:tc>
        <w:tc>
          <w:tcPr>
            <w:tcW w:w="1680" w:type="dxa"/>
            <w:vAlign w:val="center"/>
          </w:tcPr>
          <w:p>
            <w:pPr>
              <w:spacing w:after="0" w:line="240" w:lineRule="auto"/>
            </w:pPr>
            <w:r>
              <w:rPr>
                <w:rFonts w:ascii="微软雅黑" w:hAnsi="微软雅黑" w:eastAsia="微软雅黑"/>
                <w:b w:val="0"/>
                <w:sz w:val="17"/>
              </w:rPr>
              <w:t>检测器+Compact</w:t>
            </w:r>
          </w:p>
        </w:tc>
        <w:tc>
          <w:tcPr>
            <w:tcW w:w="1680" w:type="dxa"/>
            <w:vAlign w:val="center"/>
          </w:tcPr>
          <w:p>
            <w:pPr>
              <w:spacing w:after="0" w:line="240" w:lineRule="auto"/>
            </w:pPr>
            <w:r>
              <w:rPr>
                <w:rFonts w:ascii="微软雅黑" w:hAnsi="微软雅黑" w:eastAsia="微软雅黑"/>
                <w:b w:val="0"/>
                <w:sz w:val="17"/>
              </w:rPr>
              <w:t>3,526</w:t>
            </w:r>
          </w:p>
        </w:tc>
        <w:tc>
          <w:tcPr>
            <w:tcW w:w="1680" w:type="dxa"/>
            <w:vAlign w:val="center"/>
          </w:tcPr>
          <w:p>
            <w:pPr>
              <w:spacing w:after="0" w:line="240" w:lineRule="auto"/>
            </w:pPr>
            <w:r>
              <w:rPr>
                <w:rFonts w:ascii="微软雅黑" w:hAnsi="微软雅黑" w:eastAsia="微软雅黑"/>
                <w:b w:val="0"/>
                <w:sz w:val="17"/>
              </w:rPr>
              <w:t>11.25 M</w:t>
            </w:r>
          </w:p>
        </w:tc>
        <w:tc>
          <w:tcPr>
            <w:tcW w:w="1680" w:type="dxa"/>
            <w:vAlign w:val="center"/>
          </w:tcPr>
          <w:p>
            <w:pPr>
              <w:spacing w:after="0" w:line="240" w:lineRule="auto"/>
            </w:pPr>
            <w:r>
              <w:rPr>
                <w:rFonts w:ascii="微软雅黑" w:hAnsi="微软雅黑" w:eastAsia="微软雅黑"/>
                <w:b w:val="0"/>
                <w:sz w:val="17"/>
              </w:rPr>
              <w:t>3.88</w:t>
            </w:r>
          </w:p>
        </w:tc>
        <w:tc>
          <w:tcPr>
            <w:tcW w:w="1680" w:type="dxa"/>
            <w:vAlign w:val="center"/>
          </w:tcPr>
          <w:p>
            <w:pPr>
              <w:spacing w:after="0" w:line="240" w:lineRule="auto"/>
            </w:pPr>
            <w:r>
              <w:rPr>
                <w:rFonts w:ascii="微软雅黑" w:hAnsi="微软雅黑" w:eastAsia="微软雅黑"/>
                <w:b w:val="0"/>
                <w:sz w:val="17"/>
              </w:rPr>
              <w:t>2.36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固定 2 s Compact</w:t>
            </w:r>
          </w:p>
        </w:tc>
        <w:tc>
          <w:tcPr>
            <w:tcW w:w="1680" w:type="dxa"/>
            <w:vAlign w:val="center"/>
          </w:tcPr>
          <w:p>
            <w:pPr>
              <w:spacing w:after="0" w:line="240" w:lineRule="auto"/>
            </w:pPr>
            <w:r>
              <w:rPr>
                <w:rFonts w:ascii="微软雅黑" w:hAnsi="微软雅黑" w:eastAsia="微软雅黑"/>
                <w:b w:val="0"/>
                <w:sz w:val="17"/>
              </w:rPr>
              <w:t>1,634</w:t>
            </w:r>
          </w:p>
        </w:tc>
        <w:tc>
          <w:tcPr>
            <w:tcW w:w="1680" w:type="dxa"/>
            <w:vAlign w:val="center"/>
          </w:tcPr>
          <w:p>
            <w:pPr>
              <w:spacing w:after="0" w:line="240" w:lineRule="auto"/>
            </w:pPr>
            <w:r>
              <w:rPr>
                <w:rFonts w:ascii="微软雅黑" w:hAnsi="微软雅黑" w:eastAsia="微软雅黑"/>
                <w:b w:val="0"/>
                <w:sz w:val="17"/>
              </w:rPr>
              <w:t>0.86 M</w:t>
            </w:r>
          </w:p>
        </w:tc>
        <w:tc>
          <w:tcPr>
            <w:tcW w:w="1680" w:type="dxa"/>
            <w:vAlign w:val="center"/>
          </w:tcPr>
          <w:p>
            <w:pPr>
              <w:spacing w:after="0" w:line="240" w:lineRule="auto"/>
            </w:pPr>
            <w:r>
              <w:rPr>
                <w:rFonts w:ascii="微软雅黑" w:hAnsi="微软雅黑" w:eastAsia="微软雅黑"/>
                <w:b w:val="0"/>
                <w:sz w:val="17"/>
              </w:rPr>
              <w:t>1.48</w:t>
            </w:r>
          </w:p>
        </w:tc>
        <w:tc>
          <w:tcPr>
            <w:tcW w:w="1680" w:type="dxa"/>
            <w:vAlign w:val="center"/>
          </w:tcPr>
          <w:p>
            <w:pPr>
              <w:spacing w:after="0" w:line="240" w:lineRule="auto"/>
            </w:pPr>
            <w:r>
              <w:rPr>
                <w:rFonts w:ascii="微软雅黑" w:hAnsi="微软雅黑" w:eastAsia="微软雅黑"/>
                <w:b w:val="0"/>
                <w:sz w:val="17"/>
              </w:rPr>
              <w:t>1.42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pPr>
              <w:spacing w:after="0" w:line="240" w:lineRule="auto"/>
            </w:pPr>
            <w:r>
              <w:rPr>
                <w:rFonts w:ascii="微软雅黑" w:hAnsi="微软雅黑" w:eastAsia="微软雅黑"/>
                <w:b w:val="0"/>
                <w:sz w:val="17"/>
              </w:rPr>
              <w:t>2b</w:t>
            </w:r>
          </w:p>
        </w:tc>
        <w:tc>
          <w:tcPr>
            <w:tcW w:w="1680" w:type="dxa"/>
            <w:vAlign w:val="center"/>
          </w:tcPr>
          <w:p>
            <w:pPr>
              <w:spacing w:after="0" w:line="240" w:lineRule="auto"/>
            </w:pPr>
            <w:r>
              <w:rPr>
                <w:rFonts w:ascii="微软雅黑" w:hAnsi="微软雅黑" w:eastAsia="微软雅黑"/>
                <w:b w:val="0"/>
                <w:sz w:val="17"/>
              </w:rPr>
              <w:t>检测器+Compact（诊断）</w:t>
            </w:r>
          </w:p>
        </w:tc>
        <w:tc>
          <w:tcPr>
            <w:tcW w:w="1680" w:type="dxa"/>
            <w:vAlign w:val="center"/>
          </w:tcPr>
          <w:p>
            <w:pPr>
              <w:spacing w:after="0" w:line="240" w:lineRule="auto"/>
            </w:pPr>
            <w:r>
              <w:rPr>
                <w:rFonts w:ascii="微软雅黑" w:hAnsi="微软雅黑" w:eastAsia="微软雅黑"/>
                <w:b w:val="0"/>
                <w:sz w:val="17"/>
              </w:rPr>
              <w:t>3,500</w:t>
            </w:r>
          </w:p>
        </w:tc>
        <w:tc>
          <w:tcPr>
            <w:tcW w:w="1680" w:type="dxa"/>
            <w:vAlign w:val="center"/>
          </w:tcPr>
          <w:p>
            <w:pPr>
              <w:spacing w:after="0" w:line="240" w:lineRule="auto"/>
            </w:pPr>
            <w:r>
              <w:rPr>
                <w:rFonts w:ascii="微软雅黑" w:hAnsi="微软雅黑" w:eastAsia="微软雅黑"/>
                <w:b w:val="0"/>
                <w:sz w:val="17"/>
              </w:rPr>
              <w:t>4.83 M</w:t>
            </w:r>
          </w:p>
        </w:tc>
        <w:tc>
          <w:tcPr>
            <w:tcW w:w="1680" w:type="dxa"/>
            <w:vAlign w:val="center"/>
          </w:tcPr>
          <w:p>
            <w:pPr>
              <w:spacing w:after="0" w:line="240" w:lineRule="auto"/>
            </w:pPr>
            <w:r>
              <w:rPr>
                <w:rFonts w:ascii="微软雅黑" w:hAnsi="微软雅黑" w:eastAsia="微软雅黑"/>
                <w:b w:val="0"/>
                <w:sz w:val="17"/>
              </w:rPr>
              <w:t>5.31</w:t>
            </w:r>
          </w:p>
        </w:tc>
        <w:tc>
          <w:tcPr>
            <w:tcW w:w="1680" w:type="dxa"/>
            <w:vAlign w:val="center"/>
          </w:tcPr>
          <w:p>
            <w:pPr>
              <w:spacing w:after="0" w:line="240" w:lineRule="auto"/>
            </w:pPr>
            <w:r>
              <w:rPr>
                <w:rFonts w:ascii="微软雅黑" w:hAnsi="微软雅黑" w:eastAsia="微软雅黑"/>
                <w:b w:val="0"/>
                <w:sz w:val="17"/>
              </w:rPr>
              <w:t>3.21</w:t>
            </w:r>
          </w:p>
        </w:tc>
      </w:tr>
    </w:tbl>
    <w:p/>
    <w:p>
      <w:pPr>
        <w:spacing w:after="100" w:line="276" w:lineRule="auto"/>
        <w:ind w:firstLine="420"/>
      </w:pPr>
      <w:r>
        <w:rPr>
          <w:rFonts w:ascii="微软雅黑" w:hAnsi="微软雅黑" w:eastAsia="微软雅黑"/>
          <w:sz w:val="21"/>
        </w:rPr>
        <w:t>表 12 2a 双教师逐类别 F1</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D9EAF7"/>
            <w:vAlign w:val="center"/>
          </w:tcPr>
          <w:p>
            <w:pPr>
              <w:spacing w:after="0" w:line="240" w:lineRule="auto"/>
            </w:pPr>
            <w:r>
              <w:rPr>
                <w:rFonts w:ascii="微软雅黑" w:hAnsi="微软雅黑" w:eastAsia="微软雅黑"/>
                <w:b/>
                <w:sz w:val="17"/>
              </w:rPr>
              <w:t>数据集</w:t>
            </w:r>
          </w:p>
        </w:tc>
        <w:tc>
          <w:tcPr>
            <w:tcW w:w="2016" w:type="dxa"/>
            <w:shd w:val="clear" w:color="auto" w:fill="D9EAF7"/>
            <w:vAlign w:val="center"/>
          </w:tcPr>
          <w:p>
            <w:pPr>
              <w:spacing w:after="0" w:line="240" w:lineRule="auto"/>
            </w:pPr>
            <w:r>
              <w:rPr>
                <w:rFonts w:ascii="微软雅黑" w:hAnsi="微软雅黑" w:eastAsia="微软雅黑"/>
                <w:b/>
                <w:sz w:val="17"/>
              </w:rPr>
              <w:t>类别</w:t>
            </w:r>
          </w:p>
        </w:tc>
        <w:tc>
          <w:tcPr>
            <w:tcW w:w="2016" w:type="dxa"/>
            <w:shd w:val="clear" w:color="auto" w:fill="D9EAF7"/>
            <w:vAlign w:val="center"/>
          </w:tcPr>
          <w:p>
            <w:pPr>
              <w:spacing w:after="0" w:line="240" w:lineRule="auto"/>
            </w:pPr>
            <w:r>
              <w:rPr>
                <w:rFonts w:ascii="微软雅黑" w:hAnsi="微软雅黑" w:eastAsia="微软雅黑"/>
                <w:b/>
                <w:sz w:val="17"/>
              </w:rPr>
              <w:t>CE F1</w:t>
            </w:r>
          </w:p>
        </w:tc>
        <w:tc>
          <w:tcPr>
            <w:tcW w:w="2016" w:type="dxa"/>
            <w:shd w:val="clear" w:color="auto" w:fill="D9EAF7"/>
            <w:vAlign w:val="center"/>
          </w:tcPr>
          <w:p>
            <w:pPr>
              <w:spacing w:after="0" w:line="240" w:lineRule="auto"/>
            </w:pPr>
            <w:r>
              <w:rPr>
                <w:rFonts w:ascii="微软雅黑" w:hAnsi="微软雅黑" w:eastAsia="微软雅黑"/>
                <w:b/>
                <w:sz w:val="17"/>
              </w:rPr>
              <w:t>双教师 F1</w:t>
            </w:r>
          </w:p>
        </w:tc>
        <w:tc>
          <w:tcPr>
            <w:tcW w:w="2016" w:type="dxa"/>
            <w:shd w:val="clear" w:color="auto" w:fill="D9EAF7"/>
            <w:vAlign w:val="center"/>
          </w:tcPr>
          <w:p>
            <w:pPr>
              <w:spacing w:after="0" w:line="240" w:lineRule="auto"/>
            </w:pPr>
            <w:r>
              <w:rPr>
                <w:rFonts w:ascii="微软雅黑" w:hAnsi="微软雅黑" w:eastAsia="微软雅黑"/>
                <w:b/>
                <w:sz w:val="17"/>
              </w:rPr>
              <w:t>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pPr>
              <w:spacing w:after="0" w:line="240" w:lineRule="auto"/>
            </w:pPr>
            <w:r>
              <w:rPr>
                <w:rFonts w:ascii="微软雅黑" w:hAnsi="微软雅黑" w:eastAsia="微软雅黑"/>
                <w:b w:val="0"/>
                <w:sz w:val="17"/>
              </w:rPr>
              <w:t>2a</w:t>
            </w:r>
          </w:p>
        </w:tc>
        <w:tc>
          <w:tcPr>
            <w:tcW w:w="2016" w:type="dxa"/>
            <w:vAlign w:val="center"/>
          </w:tcPr>
          <w:p>
            <w:pPr>
              <w:spacing w:after="0" w:line="240" w:lineRule="auto"/>
            </w:pPr>
            <w:r>
              <w:rPr>
                <w:rFonts w:ascii="微软雅黑" w:hAnsi="微软雅黑" w:eastAsia="微软雅黑"/>
                <w:b w:val="0"/>
                <w:sz w:val="17"/>
              </w:rPr>
              <w:t>左手</w:t>
            </w:r>
          </w:p>
        </w:tc>
        <w:tc>
          <w:tcPr>
            <w:tcW w:w="2016" w:type="dxa"/>
            <w:vAlign w:val="center"/>
          </w:tcPr>
          <w:p>
            <w:pPr>
              <w:spacing w:after="0" w:line="240" w:lineRule="auto"/>
            </w:pPr>
            <w:r>
              <w:rPr>
                <w:rFonts w:ascii="微软雅黑" w:hAnsi="微软雅黑" w:eastAsia="微软雅黑"/>
                <w:b w:val="0"/>
                <w:sz w:val="17"/>
              </w:rPr>
              <w:t>0.593</w:t>
            </w:r>
          </w:p>
        </w:tc>
        <w:tc>
          <w:tcPr>
            <w:tcW w:w="2016" w:type="dxa"/>
            <w:vAlign w:val="center"/>
          </w:tcPr>
          <w:p>
            <w:pPr>
              <w:spacing w:after="0" w:line="240" w:lineRule="auto"/>
            </w:pPr>
            <w:r>
              <w:rPr>
                <w:rFonts w:ascii="微软雅黑" w:hAnsi="微软雅黑" w:eastAsia="微软雅黑"/>
                <w:b w:val="0"/>
                <w:sz w:val="17"/>
              </w:rPr>
              <w:t>0.610</w:t>
            </w:r>
          </w:p>
        </w:tc>
        <w:tc>
          <w:tcPr>
            <w:tcW w:w="2016" w:type="dxa"/>
            <w:vAlign w:val="center"/>
          </w:tcPr>
          <w:p>
            <w:pPr>
              <w:spacing w:after="0" w:line="240" w:lineRule="auto"/>
            </w:pPr>
            <w:r>
              <w:rPr>
                <w:rFonts w:ascii="微软雅黑" w:hAnsi="微软雅黑" w:eastAsia="微软雅黑"/>
                <w:b w:val="0"/>
                <w:sz w:val="17"/>
              </w:rPr>
              <w:t>+0.018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pPr>
              <w:spacing w:after="0" w:line="240" w:lineRule="auto"/>
            </w:pPr>
            <w:r>
              <w:rPr>
                <w:rFonts w:ascii="微软雅黑" w:hAnsi="微软雅黑" w:eastAsia="微软雅黑"/>
                <w:b w:val="0"/>
                <w:sz w:val="17"/>
              </w:rPr>
              <w:t>2a</w:t>
            </w:r>
          </w:p>
        </w:tc>
        <w:tc>
          <w:tcPr>
            <w:tcW w:w="2016" w:type="dxa"/>
            <w:vAlign w:val="center"/>
          </w:tcPr>
          <w:p>
            <w:pPr>
              <w:spacing w:after="0" w:line="240" w:lineRule="auto"/>
            </w:pPr>
            <w:r>
              <w:rPr>
                <w:rFonts w:ascii="微软雅黑" w:hAnsi="微软雅黑" w:eastAsia="微软雅黑"/>
                <w:b w:val="0"/>
                <w:sz w:val="17"/>
              </w:rPr>
              <w:t>右手</w:t>
            </w:r>
          </w:p>
        </w:tc>
        <w:tc>
          <w:tcPr>
            <w:tcW w:w="2016" w:type="dxa"/>
            <w:vAlign w:val="center"/>
          </w:tcPr>
          <w:p>
            <w:pPr>
              <w:spacing w:after="0" w:line="240" w:lineRule="auto"/>
            </w:pPr>
            <w:r>
              <w:rPr>
                <w:rFonts w:ascii="微软雅黑" w:hAnsi="微软雅黑" w:eastAsia="微软雅黑"/>
                <w:b w:val="0"/>
                <w:sz w:val="17"/>
              </w:rPr>
              <w:t>0.598</w:t>
            </w:r>
          </w:p>
        </w:tc>
        <w:tc>
          <w:tcPr>
            <w:tcW w:w="2016" w:type="dxa"/>
            <w:vAlign w:val="center"/>
          </w:tcPr>
          <w:p>
            <w:pPr>
              <w:spacing w:after="0" w:line="240" w:lineRule="auto"/>
            </w:pPr>
            <w:r>
              <w:rPr>
                <w:rFonts w:ascii="微软雅黑" w:hAnsi="微软雅黑" w:eastAsia="微软雅黑"/>
                <w:b w:val="0"/>
                <w:sz w:val="17"/>
              </w:rPr>
              <w:t>0.626</w:t>
            </w:r>
          </w:p>
        </w:tc>
        <w:tc>
          <w:tcPr>
            <w:tcW w:w="2016" w:type="dxa"/>
            <w:vAlign w:val="center"/>
          </w:tcPr>
          <w:p>
            <w:pPr>
              <w:spacing w:after="0" w:line="240" w:lineRule="auto"/>
            </w:pPr>
            <w:r>
              <w:rPr>
                <w:rFonts w:ascii="微软雅黑" w:hAnsi="微软雅黑" w:eastAsia="微软雅黑"/>
                <w:b w:val="0"/>
                <w:sz w:val="17"/>
              </w:rPr>
              <w:t>+0.027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pPr>
              <w:spacing w:after="0" w:line="240" w:lineRule="auto"/>
            </w:pPr>
            <w:r>
              <w:rPr>
                <w:rFonts w:ascii="微软雅黑" w:hAnsi="微软雅黑" w:eastAsia="微软雅黑"/>
                <w:b w:val="0"/>
                <w:sz w:val="17"/>
              </w:rPr>
              <w:t>2a</w:t>
            </w:r>
          </w:p>
        </w:tc>
        <w:tc>
          <w:tcPr>
            <w:tcW w:w="2016" w:type="dxa"/>
            <w:vAlign w:val="center"/>
          </w:tcPr>
          <w:p>
            <w:pPr>
              <w:spacing w:after="0" w:line="240" w:lineRule="auto"/>
            </w:pPr>
            <w:r>
              <w:rPr>
                <w:rFonts w:ascii="微软雅黑" w:hAnsi="微软雅黑" w:eastAsia="微软雅黑"/>
                <w:b w:val="0"/>
                <w:sz w:val="17"/>
              </w:rPr>
              <w:t>双脚</w:t>
            </w:r>
          </w:p>
        </w:tc>
        <w:tc>
          <w:tcPr>
            <w:tcW w:w="2016" w:type="dxa"/>
            <w:vAlign w:val="center"/>
          </w:tcPr>
          <w:p>
            <w:pPr>
              <w:spacing w:after="0" w:line="240" w:lineRule="auto"/>
            </w:pPr>
            <w:r>
              <w:rPr>
                <w:rFonts w:ascii="微软雅黑" w:hAnsi="微软雅黑" w:eastAsia="微软雅黑"/>
                <w:b w:val="0"/>
                <w:sz w:val="17"/>
              </w:rPr>
              <w:t>0.468</w:t>
            </w:r>
          </w:p>
        </w:tc>
        <w:tc>
          <w:tcPr>
            <w:tcW w:w="2016" w:type="dxa"/>
            <w:vAlign w:val="center"/>
          </w:tcPr>
          <w:p>
            <w:pPr>
              <w:spacing w:after="0" w:line="240" w:lineRule="auto"/>
            </w:pPr>
            <w:r>
              <w:rPr>
                <w:rFonts w:ascii="微软雅黑" w:hAnsi="微软雅黑" w:eastAsia="微软雅黑"/>
                <w:b w:val="0"/>
                <w:sz w:val="17"/>
              </w:rPr>
              <w:t>0.492</w:t>
            </w:r>
          </w:p>
        </w:tc>
        <w:tc>
          <w:tcPr>
            <w:tcW w:w="2016" w:type="dxa"/>
            <w:vAlign w:val="center"/>
          </w:tcPr>
          <w:p>
            <w:pPr>
              <w:spacing w:after="0" w:line="240" w:lineRule="auto"/>
            </w:pPr>
            <w:r>
              <w:rPr>
                <w:rFonts w:ascii="微软雅黑" w:hAnsi="微软雅黑" w:eastAsia="微软雅黑"/>
                <w:b w:val="0"/>
                <w:sz w:val="17"/>
              </w:rPr>
              <w:t>+0.024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pPr>
              <w:spacing w:after="0" w:line="240" w:lineRule="auto"/>
            </w:pPr>
            <w:r>
              <w:rPr>
                <w:rFonts w:ascii="微软雅黑" w:hAnsi="微软雅黑" w:eastAsia="微软雅黑"/>
                <w:b w:val="0"/>
                <w:sz w:val="17"/>
              </w:rPr>
              <w:t>2a</w:t>
            </w:r>
          </w:p>
        </w:tc>
        <w:tc>
          <w:tcPr>
            <w:tcW w:w="2016" w:type="dxa"/>
            <w:vAlign w:val="center"/>
          </w:tcPr>
          <w:p>
            <w:pPr>
              <w:spacing w:after="0" w:line="240" w:lineRule="auto"/>
            </w:pPr>
            <w:r>
              <w:rPr>
                <w:rFonts w:ascii="微软雅黑" w:hAnsi="微软雅黑" w:eastAsia="微软雅黑"/>
                <w:b w:val="0"/>
                <w:sz w:val="17"/>
              </w:rPr>
              <w:t>舌部</w:t>
            </w:r>
          </w:p>
        </w:tc>
        <w:tc>
          <w:tcPr>
            <w:tcW w:w="2016" w:type="dxa"/>
            <w:vAlign w:val="center"/>
          </w:tcPr>
          <w:p>
            <w:pPr>
              <w:spacing w:after="0" w:line="240" w:lineRule="auto"/>
            </w:pPr>
            <w:r>
              <w:rPr>
                <w:rFonts w:ascii="微软雅黑" w:hAnsi="微软雅黑" w:eastAsia="微软雅黑"/>
                <w:b w:val="0"/>
                <w:sz w:val="17"/>
              </w:rPr>
              <w:t>0.595</w:t>
            </w:r>
          </w:p>
        </w:tc>
        <w:tc>
          <w:tcPr>
            <w:tcW w:w="2016" w:type="dxa"/>
            <w:vAlign w:val="center"/>
          </w:tcPr>
          <w:p>
            <w:pPr>
              <w:spacing w:after="0" w:line="240" w:lineRule="auto"/>
            </w:pPr>
            <w:r>
              <w:rPr>
                <w:rFonts w:ascii="微软雅黑" w:hAnsi="微软雅黑" w:eastAsia="微软雅黑"/>
                <w:b w:val="0"/>
                <w:sz w:val="17"/>
              </w:rPr>
              <w:t>0.599</w:t>
            </w:r>
          </w:p>
        </w:tc>
        <w:tc>
          <w:tcPr>
            <w:tcW w:w="2016" w:type="dxa"/>
            <w:vAlign w:val="center"/>
          </w:tcPr>
          <w:p>
            <w:pPr>
              <w:spacing w:after="0" w:line="240" w:lineRule="auto"/>
            </w:pPr>
            <w:r>
              <w:rPr>
                <w:rFonts w:ascii="微软雅黑" w:hAnsi="微软雅黑" w:eastAsia="微软雅黑"/>
                <w:b w:val="0"/>
                <w:sz w:val="17"/>
              </w:rPr>
              <w:t>+0.004</w:t>
            </w:r>
          </w:p>
        </w:tc>
      </w:tr>
    </w:tbl>
    <w:p/>
    <w:p>
      <w:pPr>
        <w:pStyle w:val="3"/>
      </w:pPr>
      <w:r>
        <w:t>4 讨论</w:t>
      </w:r>
    </w:p>
    <w:p>
      <w:pPr>
        <w:spacing w:after="100" w:line="276" w:lineRule="auto"/>
        <w:ind w:firstLine="420"/>
      </w:pPr>
      <w:r>
        <w:rPr>
          <w:rFonts w:ascii="微软雅黑" w:hAnsi="微软雅黑" w:eastAsia="微软雅黑"/>
          <w:sz w:val="21"/>
        </w:rPr>
        <w:t>本文最稳定的结果出现在四分类 2a：全局路由相对固定 2 s CE 提高 2.59 个百分点，固定双教师也提高 1.75 个百分点。2b 中，自适应 Riemann KD + spatial loss 达到最高均值 77.12%，全局路由达到 77.01%，相对固定 2 s CE 分别提高 0.78 和 0.67 个百分点。2b 的提升幅度较小，说明神经教师蒸馏、时间路由和黎曼空间结构约束的收益具有明显的数据集依赖性。</w:t>
      </w:r>
    </w:p>
    <w:p>
      <w:pPr>
        <w:spacing w:after="100" w:line="276" w:lineRule="auto"/>
        <w:ind w:firstLine="420"/>
      </w:pPr>
      <w:r>
        <w:rPr>
          <w:rFonts w:ascii="微软雅黑" w:hAnsi="微软雅黑" w:eastAsia="微软雅黑"/>
          <w:sz w:val="21"/>
        </w:rPr>
        <w:t>2a 的等总权重消融支持神经决策边界与协方差几何信息存在互补趋势，尤其在总权重 0.4 时，双教师显著高于两种单教师。总权重提高到 0.8 后没有继续改善，说明收益并非简单来自增加 KL 项权重。</w:t>
      </w:r>
    </w:p>
    <w:p>
      <w:pPr>
        <w:spacing w:after="100" w:line="276" w:lineRule="auto"/>
        <w:ind w:firstLine="420"/>
      </w:pPr>
      <w:r>
        <w:rPr>
          <w:rFonts w:ascii="微软雅黑" w:hAnsi="微软雅黑" w:eastAsia="微软雅黑"/>
          <w:sz w:val="21"/>
        </w:rPr>
        <w:t>2b 的新结果更为保守：固定双教师略低于固定 CE，神经单教师与双教师接近，而单纯提高黎曼 KD 权重不能稳定改善性能。三通道二分类任务的基线较高，教师间可传递的互补信息可能有限；相比之下，Riemann KD + spatial loss 直接约束 student 的空间表征，提供了更合适但幅度有限的训练期先验。全局路由略低于最佳单候选，但标准差更小，说明其价值更接近于降低跨 seed 波动和固定策略风险，而不是保证超过所有候选。</w:t>
      </w:r>
    </w:p>
    <w:p>
      <w:pPr>
        <w:spacing w:after="100" w:line="276" w:lineRule="auto"/>
        <w:ind w:firstLine="420"/>
      </w:pPr>
      <w:r>
        <w:rPr>
          <w:rFonts w:ascii="微软雅黑" w:hAnsi="微软雅黑" w:eastAsia="微软雅黑"/>
          <w:sz w:val="21"/>
        </w:rPr>
        <w:t>验证集路由在 2a 上有效，但仍依赖单次验证划分；在 2b 上，路由仅作为诊断对照，未作为最终主配置。因此，下一步应使用训练会话内部的折外预测估计候选效用，并设置数据集或被试级安全阈值：只有当自适应路线、双教师或 spatial 约束在内部验证中稳定优于固定 CE 时才启用，否则回退固定 CE。</w:t>
      </w:r>
    </w:p>
    <w:p>
      <w:pPr>
        <w:spacing w:after="100" w:line="276" w:lineRule="auto"/>
        <w:ind w:firstLine="420"/>
      </w:pPr>
      <w:r>
        <w:rPr>
          <w:rFonts w:ascii="微软雅黑" w:hAnsi="微软雅黑" w:eastAsia="微软雅黑"/>
          <w:sz w:val="21"/>
        </w:rPr>
        <w:t>与 4 s 模型的比较支持谨慎的实际意义。2a 路由未超过最强的 4 s 黎曼 TS-LogReg，2b 也未超过EEGNetV4 4 s。当前证据适合支持“使用更短信号保持接近性能并改善部分被试”，而不是“2 s 普遍优于 4 s”。</w:t>
      </w:r>
    </w:p>
    <w:p>
      <w:pPr>
        <w:spacing w:after="100" w:line="276" w:lineRule="auto"/>
        <w:ind w:firstLine="420"/>
      </w:pPr>
      <w:r>
        <w:rPr>
          <w:rFonts w:ascii="微软雅黑" w:hAnsi="微软雅黑" w:eastAsia="微软雅黑"/>
          <w:sz w:val="21"/>
        </w:rPr>
        <w:t>复杂度结果表明训练期教师不会增加部署负担。固定路线只有约 1 ms 的 GPU 前向延迟，自适应路线也低于4 ms。实际在线延迟仍由 2 s EEG 采集时间主导，但模型计算不是主要瓶颈。</w:t>
      </w:r>
    </w:p>
    <w:p>
      <w:pPr>
        <w:spacing w:after="100" w:line="276" w:lineRule="auto"/>
        <w:ind w:firstLine="420"/>
        <w:rPr>
          <w:color w:val="C00000"/>
        </w:rPr>
      </w:pPr>
      <w:r>
        <w:rPr>
          <w:rFonts w:ascii="微软雅黑" w:hAnsi="微软雅黑" w:eastAsia="微软雅黑"/>
          <w:sz w:val="21"/>
        </w:rPr>
        <w:t>2a 的类别结果提示双教师可能对困难类别更有帮助。</w:t>
      </w:r>
      <w:r>
        <w:rPr>
          <w:rFonts w:ascii="微软雅黑" w:hAnsi="微软雅黑" w:eastAsia="微软雅黑"/>
          <w:color w:val="C00000"/>
          <w:sz w:val="21"/>
        </w:rPr>
        <w:t>2b 当前主配置的逐类别混淆结果尚未重新汇总，因此本文暂不把旧双教师混淆矩阵作为 2b 主结论。</w:t>
      </w:r>
    </w:p>
    <w:p>
      <w:pPr>
        <w:spacing w:after="100" w:line="276" w:lineRule="auto"/>
        <w:ind w:firstLine="420"/>
      </w:pPr>
      <w:r>
        <w:rPr>
          <w:rFonts w:ascii="微软雅黑" w:hAnsi="微软雅黑" w:eastAsia="微软雅黑"/>
          <w:sz w:val="21"/>
        </w:rPr>
        <w:t>下一步最重要的改进不是继续增加候选，而是在训练会话内部使用严格的 K 折折外预测估计候选效用，并设置安全阈值：只有当自适应或教师路线在多个内部折上稳定优于固定 CE 时才启用，否则回退固定路线。</w:t>
      </w:r>
    </w:p>
    <w:p>
      <w:pPr>
        <w:pStyle w:val="4"/>
      </w:pPr>
      <w:r>
        <w:t>4.1 局限性</w:t>
      </w:r>
    </w:p>
    <w:p>
      <w:pPr>
        <w:pStyle w:val="16"/>
      </w:pPr>
      <w:r>
        <w:rPr>
          <w:rFonts w:ascii="微软雅黑" w:hAnsi="微软雅黑" w:eastAsia="微软雅黑"/>
        </w:rPr>
        <w:t>路由器在分别训练的候选之间进行被试级选择，不是端到端或 trial 级混合专家模型。</w:t>
      </w:r>
    </w:p>
    <w:p>
      <w:pPr>
        <w:pStyle w:val="16"/>
      </w:pPr>
      <w:r>
        <w:rPr>
          <w:rFonts w:ascii="微软雅黑" w:hAnsi="微软雅黑" w:eastAsia="微软雅黑"/>
        </w:rPr>
        <w:t>2a 主路由结果使用单个 20% 验证划分；跨 seed 共识分析显示其稳定性有限。</w:t>
      </w:r>
    </w:p>
    <w:p>
      <w:pPr>
        <w:pStyle w:val="16"/>
      </w:pPr>
      <w:r>
        <w:rPr>
          <w:rFonts w:ascii="微软雅黑" w:hAnsi="微软雅黑" w:eastAsia="微软雅黑"/>
        </w:rPr>
        <w:t>2a 与 2b 使用不同的训练期辅助策略，降低了跨数据集方法的一致性，但也反映了四分类多通道任务与二分类三通道任务的差异。</w:t>
      </w:r>
    </w:p>
    <w:p>
      <w:pPr>
        <w:pStyle w:val="16"/>
      </w:pPr>
      <w:r>
        <w:rPr>
          <w:rFonts w:ascii="微软雅黑" w:hAnsi="微软雅黑" w:eastAsia="微软雅黑"/>
        </w:rPr>
        <w:t>跨 seed 共识仍不是严格的 trial 级嵌套交叉验证，因为不同 seed 的训练子集存在重叠。</w:t>
      </w:r>
    </w:p>
    <w:p>
      <w:pPr>
        <w:pStyle w:val="16"/>
      </w:pPr>
      <w:r>
        <w:rPr>
          <w:rFonts w:ascii="微软雅黑" w:hAnsi="微软雅黑" w:eastAsia="微软雅黑"/>
        </w:rPr>
        <w:t>显著提升主要出现在 2a；2b 的自适应 Riemann KD + spatial loss 和全局路由仅显示小幅正向提升，统一双教师结果未显示优势。</w:t>
      </w:r>
    </w:p>
    <w:p>
      <w:pPr>
        <w:pStyle w:val="16"/>
      </w:pPr>
      <w:r>
        <w:rPr>
          <w:rFonts w:ascii="微软雅黑" w:hAnsi="微软雅黑" w:eastAsia="微软雅黑"/>
        </w:rPr>
        <w:t>方法未显著超过完整时间窗强基线，不能宣称不受时间窗限制的 SOTA。</w:t>
      </w:r>
    </w:p>
    <w:p>
      <w:pPr>
        <w:pStyle w:val="16"/>
      </w:pPr>
      <w:r>
        <w:rPr>
          <w:rFonts w:ascii="微软雅黑" w:hAnsi="微软雅黑" w:eastAsia="微软雅黑"/>
        </w:rPr>
        <w:t>当前实验为被试内训练，不能直接推断跨被试迁移或无校准部署能力。</w:t>
      </w:r>
    </w:p>
    <w:p>
      <w:pPr>
        <w:pStyle w:val="3"/>
      </w:pPr>
      <w:r>
        <w:t>5 结论</w:t>
      </w:r>
    </w:p>
    <w:p>
      <w:pPr>
        <w:spacing w:after="100" w:line="276" w:lineRule="auto"/>
        <w:ind w:firstLine="420"/>
      </w:pPr>
      <w:r>
        <w:rPr>
          <w:rFonts w:ascii="微软雅黑" w:hAnsi="微软雅黑" w:eastAsia="微软雅黑"/>
          <w:sz w:val="21"/>
        </w:rPr>
        <w:t>本文将短窗 MI-EEG 解码表述为训练期知识迁移与验证集控制策略选择问题。9 被试、5 随机种子实验表明，全局路由在 BCI IV-2a 上显著优于固定 2 s Compact EEGNet；在 BCI IV-2b 上，自适应 Riemann KD + spatial loss 达到 77.12%，全局路由达到 77.01%，相对固定 2 s CE 的 76.34% 分别提高 0.78 和 0.67 个百分点。等总权重消融支持双教师互补性主要存在于更困难的四分类任务，而不能推广为跨数据集的普遍规律；二分类三通道任务更适合使用黎曼空间结构约束作为轻量训练期先验。推理阶段仅保留学生和可选检测器，计算延迟较低。综合而言，该方法为短窗训练期知识迁移、黎曼空间结构引导和被试级策略选择提供了有价值的证据，但 2b 的收益仍较小，仍需严格的折外路由、统一的稳健性分析和前瞻性在线验证。</w:t>
      </w:r>
    </w:p>
    <w:p>
      <w:pPr>
        <w:pStyle w:val="3"/>
      </w:pPr>
      <w:r>
        <w:t>声明</w:t>
      </w:r>
    </w:p>
    <w:p>
      <w:pPr>
        <w:spacing w:after="100" w:line="276" w:lineRule="auto"/>
        <w:ind w:firstLine="420"/>
      </w:pPr>
      <w:r>
        <w:rPr>
          <w:rFonts w:ascii="微软雅黑" w:hAnsi="微软雅黑" w:eastAsia="微软雅黑"/>
          <w:sz w:val="21"/>
        </w:rPr>
        <w:t>基金资助： [填写基金声明。]</w:t>
      </w:r>
    </w:p>
    <w:p>
      <w:pPr>
        <w:spacing w:after="100" w:line="276" w:lineRule="auto"/>
        <w:ind w:firstLine="420"/>
      </w:pPr>
      <w:r>
        <w:rPr>
          <w:rFonts w:ascii="微软雅黑" w:hAnsi="微软雅黑" w:eastAsia="微软雅黑"/>
          <w:sz w:val="21"/>
        </w:rPr>
        <w:t>利益冲突： 作者声明不存在利益冲突。</w:t>
      </w:r>
    </w:p>
    <w:p>
      <w:pPr>
        <w:spacing w:after="100" w:line="276" w:lineRule="auto"/>
        <w:ind w:firstLine="420"/>
      </w:pPr>
      <w:r>
        <w:rPr>
          <w:rFonts w:ascii="微软雅黑" w:hAnsi="微软雅黑" w:eastAsia="微软雅黑"/>
          <w:sz w:val="21"/>
        </w:rPr>
        <w:t>伦理审批： 本研究使用公开、去标识化数据集。</w:t>
      </w:r>
    </w:p>
    <w:p>
      <w:pPr>
        <w:spacing w:after="100" w:line="276" w:lineRule="auto"/>
        <w:ind w:firstLine="420"/>
      </w:pPr>
      <w:r>
        <w:rPr>
          <w:rFonts w:ascii="微软雅黑" w:hAnsi="微软雅黑" w:eastAsia="微软雅黑"/>
          <w:sz w:val="21"/>
        </w:rPr>
        <w:t>代码可用性： https://github.com/zfqa/eegnetfgl</w:t>
      </w:r>
    </w:p>
    <w:p>
      <w:pPr>
        <w:pStyle w:val="3"/>
      </w:pPr>
      <w:r>
        <w:t>参考文献</w:t>
      </w:r>
    </w:p>
    <w:p>
      <w:pPr>
        <w:spacing w:after="100" w:line="276" w:lineRule="auto"/>
        <w:ind w:firstLine="420"/>
      </w:pPr>
      <w:r>
        <w:rPr>
          <w:rFonts w:ascii="微软雅黑" w:hAnsi="微软雅黑" w:eastAsia="微软雅黑"/>
          <w:sz w:val="21"/>
        </w:rPr>
        <w:t>参考文献保留原始英文书目信息。</w:t>
      </w:r>
    </w:p>
    <w:p>
      <w:pPr>
        <w:spacing w:after="100" w:line="276" w:lineRule="auto"/>
        <w:ind w:firstLine="420"/>
      </w:pPr>
      <w:r>
        <w:rPr>
          <w:rFonts w:ascii="微软雅黑" w:hAnsi="微软雅黑" w:eastAsia="微软雅黑"/>
          <w:sz w:val="21"/>
        </w:rPr>
        <w:t>1. Altaheri H, Muhammad G, Alsulaiman M et al (2023) Deep learning techniques for classification of electroencephalogram (EEG) motor imagery (MI) signals: a review. Neural Comput Appl 35:14681-14722. https://doi.org/10.1007/s00521-023-08542-7</w:t>
      </w:r>
    </w:p>
    <w:p>
      <w:pPr>
        <w:spacing w:after="100" w:line="276" w:lineRule="auto"/>
        <w:ind w:firstLine="420"/>
      </w:pPr>
      <w:r>
        <w:rPr>
          <w:rFonts w:ascii="微软雅黑" w:hAnsi="微软雅黑" w:eastAsia="微软雅黑"/>
          <w:sz w:val="21"/>
        </w:rPr>
        <w:t>2. Ang KK, Guan C (2018) EEG-based strategies for stroke rehabilitation. In: Nam CS, Nijholt A, Lotte F (eds) Brain-computer interfaces handbook. CRC Press, pp 553-574</w:t>
      </w:r>
    </w:p>
    <w:p>
      <w:pPr>
        <w:spacing w:after="100" w:line="276" w:lineRule="auto"/>
        <w:ind w:firstLine="420"/>
      </w:pPr>
      <w:r>
        <w:rPr>
          <w:rFonts w:ascii="微软雅黑" w:hAnsi="微软雅黑" w:eastAsia="微软雅黑"/>
          <w:sz w:val="21"/>
        </w:rPr>
        <w:t>3. Barachant A, Bonnet S, Congedo M, Jutten C (2012) Multiclass brain-computer interface classification by Riemannian geometry. IEEE Trans Biomed Eng 59:920-928. https://doi.org/10.1109/TBME.2011.2172210</w:t>
      </w:r>
    </w:p>
    <w:p>
      <w:pPr>
        <w:spacing w:after="100" w:line="276" w:lineRule="auto"/>
        <w:ind w:firstLine="420"/>
      </w:pPr>
      <w:r>
        <w:rPr>
          <w:rFonts w:ascii="微软雅黑" w:hAnsi="微软雅黑" w:eastAsia="微软雅黑"/>
          <w:sz w:val="21"/>
        </w:rPr>
        <w:t>4. Barachant A, Bonnet S, Congedo M, Jutten C (2013) Classification of covariance matrices using a Riemannian-based kernel for BCI applications. Neurocomputing 112:172-178. https://doi.org/10.1016/j.neucom.2012.12.039</w:t>
      </w:r>
    </w:p>
    <w:p>
      <w:pPr>
        <w:spacing w:after="100" w:line="276" w:lineRule="auto"/>
        <w:ind w:firstLine="420"/>
      </w:pPr>
      <w:r>
        <w:rPr>
          <w:rFonts w:ascii="微软雅黑" w:hAnsi="微软雅黑" w:eastAsia="微软雅黑"/>
          <w:sz w:val="21"/>
        </w:rPr>
        <w:t>5. Blankertz B, Tomioka R, Lemm S, Kawanabe M, Muller KR (2008) Optimizing spatial filters for robust EEG single-trial analysis. IEEE Signal Process Mag 25:41-56. https://doi.org/10.1109/MSP.2008.4408441</w:t>
      </w:r>
    </w:p>
    <w:p>
      <w:pPr>
        <w:spacing w:after="100" w:line="276" w:lineRule="auto"/>
        <w:ind w:firstLine="420"/>
      </w:pPr>
      <w:r>
        <w:rPr>
          <w:rFonts w:ascii="微软雅黑" w:hAnsi="微软雅黑" w:eastAsia="微软雅黑"/>
          <w:sz w:val="21"/>
        </w:rPr>
        <w:t>6. Brunner C, Leeb R, Muller-Putz G, Schlogl A, Pfurtscheller G (2010) BCI Competition 2008: Graz data set A. Institute for Knowledge Discovery, Graz University of Technology</w:t>
      </w:r>
    </w:p>
    <w:p>
      <w:pPr>
        <w:spacing w:after="100" w:line="276" w:lineRule="auto"/>
        <w:ind w:firstLine="420"/>
      </w:pPr>
      <w:r>
        <w:rPr>
          <w:rFonts w:ascii="微软雅黑" w:hAnsi="微软雅黑" w:eastAsia="微软雅黑"/>
          <w:sz w:val="21"/>
        </w:rPr>
        <w:t>7. Chen Y, Wiesel A, Eldar YC, Hero AO (2010) Shrinkage algorithms for MMSE covariance estimation. IEEE Trans Signal Process 58:5016-5029. https://doi.org/10.1109/TSP.2010.2053029</w:t>
      </w:r>
    </w:p>
    <w:p>
      <w:pPr>
        <w:spacing w:after="100" w:line="276" w:lineRule="auto"/>
        <w:ind w:firstLine="420"/>
      </w:pPr>
      <w:r>
        <w:rPr>
          <w:rFonts w:ascii="微软雅黑" w:hAnsi="微软雅黑" w:eastAsia="微软雅黑"/>
          <w:sz w:val="21"/>
        </w:rPr>
        <w:t>8. Congedo M, Barachant A, Bhatia R (2017) Riemannian geometry for EEG-based brain-computer interfaces; a primer and a review. BCI 4:1-39. https://doi.org/10.1080/2326263X.2017.1297192</w:t>
      </w:r>
    </w:p>
    <w:p>
      <w:pPr>
        <w:spacing w:after="100" w:line="276" w:lineRule="auto"/>
        <w:ind w:firstLine="420"/>
      </w:pPr>
      <w:r>
        <w:rPr>
          <w:rFonts w:ascii="微软雅黑" w:hAnsi="微软雅黑" w:eastAsia="微软雅黑"/>
          <w:sz w:val="21"/>
        </w:rPr>
        <w:t>9. Cui J, Lan Z, Liu Y et al (2022) A compact and interpretable convolutional neural network for cross-subject driver drowsiness recognition from single-channel EEG. IEEE Trans Neural Syst Rehabil Eng 30:286-296. https://doi.org/10.1109/TNSRE.2022.3147419</w:t>
      </w:r>
    </w:p>
    <w:p>
      <w:pPr>
        <w:spacing w:after="100" w:line="276" w:lineRule="auto"/>
        <w:ind w:firstLine="420"/>
      </w:pPr>
      <w:r>
        <w:rPr>
          <w:rFonts w:ascii="微软雅黑" w:hAnsi="微软雅黑" w:eastAsia="微软雅黑"/>
          <w:sz w:val="21"/>
        </w:rPr>
        <w:t>10. Ding Y, Robinson N, Zeng Q et al (2022) TSception: a deep learning framework for emotion detection using EEG. In: Proc Int Joint Conf Neural Networks (IJCNN), pp 1-8. https://doi.org/10.1109/IJCNN55064.2022.9967692</w:t>
      </w:r>
    </w:p>
    <w:p>
      <w:pPr>
        <w:spacing w:after="100" w:line="276" w:lineRule="auto"/>
        <w:ind w:firstLine="420"/>
      </w:pPr>
      <w:r>
        <w:rPr>
          <w:rFonts w:ascii="微软雅黑" w:hAnsi="微软雅黑" w:eastAsia="微软雅黑"/>
          <w:sz w:val="21"/>
        </w:rPr>
        <w:t>11. Hinton G, Vinyals O, Dean J (2015) Distilling the knowledge in a neural network. arXiv:1503.02531. https://doi.org/10.48550/arXiv.1503.02531</w:t>
      </w:r>
    </w:p>
    <w:p>
      <w:pPr>
        <w:spacing w:after="100" w:line="276" w:lineRule="auto"/>
        <w:ind w:firstLine="420"/>
      </w:pPr>
      <w:r>
        <w:rPr>
          <w:rFonts w:ascii="微软雅黑" w:hAnsi="微软雅黑" w:eastAsia="微软雅黑"/>
          <w:sz w:val="21"/>
        </w:rPr>
        <w:t>12. Jayaram V, Barachant A (2018) MOABB: trustworthy algorithm benchmarking for BCIs. J Neural Eng 15:066011. https://doi.org/10.1088/1741-2552/aadea0</w:t>
      </w:r>
    </w:p>
    <w:p>
      <w:pPr>
        <w:spacing w:after="100" w:line="276" w:lineRule="auto"/>
        <w:ind w:firstLine="420"/>
      </w:pPr>
      <w:r>
        <w:rPr>
          <w:rFonts w:ascii="微软雅黑" w:hAnsi="微软雅黑" w:eastAsia="微软雅黑"/>
          <w:sz w:val="21"/>
        </w:rPr>
        <w:t>13. Kalunga EK, Chevallier S, Barre Q, Djouani K, Monacelli E, Hamam Y (2016) Online SSVEP-based BCI using Riemannian geometry. Neurocomputing 191:55-68. https://doi.org/10.1016/j.neucom.2016.01.007</w:t>
      </w:r>
    </w:p>
    <w:p>
      <w:pPr>
        <w:spacing w:after="100" w:line="276" w:lineRule="auto"/>
        <w:ind w:firstLine="420"/>
      </w:pPr>
      <w:r>
        <w:rPr>
          <w:rFonts w:ascii="微软雅黑" w:hAnsi="微软雅黑" w:eastAsia="微软雅黑"/>
          <w:sz w:val="21"/>
        </w:rPr>
        <w:t>14. Lawhern VJ, Solon AJ, Waytowich NR, Gordon SM, Hung CP, Lance BJ (2018) EEGNet: a compact convolutional neural network for EEG-based brain-computer interfaces. J Neural Eng 15:056013. https://doi.org/10.1088/1741-2552/aace8c</w:t>
      </w:r>
    </w:p>
    <w:p>
      <w:pPr>
        <w:spacing w:after="100" w:line="276" w:lineRule="auto"/>
        <w:ind w:firstLine="420"/>
      </w:pPr>
      <w:r>
        <w:rPr>
          <w:rFonts w:ascii="微软雅黑" w:hAnsi="微软雅黑" w:eastAsia="微软雅黑"/>
          <w:sz w:val="21"/>
        </w:rPr>
        <w:t>15. Lotte F, Bougrain L, Cichocki A et al (2018) A review of classification algorithms for EEG-based brain-computer interfaces: a 10 year update. J Neural Eng 15:031005. https://doi.org/10.1088/1741-2552/aab2f2</w:t>
      </w:r>
    </w:p>
    <w:p>
      <w:pPr>
        <w:spacing w:after="100" w:line="276" w:lineRule="auto"/>
        <w:ind w:firstLine="420"/>
      </w:pPr>
      <w:r>
        <w:rPr>
          <w:rFonts w:ascii="微软雅黑" w:hAnsi="微软雅黑" w:eastAsia="微软雅黑"/>
          <w:sz w:val="21"/>
        </w:rPr>
        <w:t>16. Lotte F, Jeunet C (2015) Towards improved BCI spellers using a co-adaptive calibration of the P300 speller with RSVP and visual feedback. J Neural Eng 12:066007</w:t>
      </w:r>
    </w:p>
    <w:p>
      <w:pPr>
        <w:spacing w:after="100" w:line="276" w:lineRule="auto"/>
        <w:ind w:firstLine="420"/>
      </w:pPr>
      <w:r>
        <w:rPr>
          <w:rFonts w:ascii="微软雅黑" w:hAnsi="微软雅黑" w:eastAsia="微软雅黑"/>
          <w:sz w:val="21"/>
        </w:rPr>
        <w:t>17. Mane R, Chew E, Chua K et al (2021) FBCNet: a multi-view convolutional neural network for brain-computer interface. arXiv:2104.01233</w:t>
      </w:r>
    </w:p>
    <w:p>
      <w:pPr>
        <w:spacing w:after="100" w:line="276" w:lineRule="auto"/>
        <w:ind w:firstLine="420"/>
      </w:pPr>
      <w:r>
        <w:rPr>
          <w:rFonts w:ascii="微软雅黑" w:hAnsi="微软雅黑" w:eastAsia="微软雅黑"/>
          <w:sz w:val="21"/>
        </w:rPr>
        <w:t>18. Meisheri H, Ramrao N, Mitra S, Saha S (2022) Common spatial pattern for EEG based brain-computer interface: an implementation review. In: Proc Int Conf Comput Intell, pp 1-6</w:t>
      </w:r>
    </w:p>
    <w:p>
      <w:pPr>
        <w:spacing w:after="100" w:line="276" w:lineRule="auto"/>
        <w:ind w:firstLine="420"/>
      </w:pPr>
      <w:r>
        <w:rPr>
          <w:rFonts w:ascii="微软雅黑" w:hAnsi="微软雅黑" w:eastAsia="微软雅黑"/>
          <w:sz w:val="21"/>
        </w:rPr>
        <w:t>19. Pfurtscheller G, Neuper C (2001) Motor imagery and direct brain-computer communication. Proc IEEE 89:1123-1134. https://doi.org/10.1109/5.939829</w:t>
      </w:r>
    </w:p>
    <w:p>
      <w:pPr>
        <w:spacing w:after="100" w:line="276" w:lineRule="auto"/>
        <w:ind w:firstLine="420"/>
      </w:pPr>
      <w:r>
        <w:rPr>
          <w:rFonts w:ascii="微软雅黑" w:hAnsi="微软雅黑" w:eastAsia="微软雅黑"/>
          <w:sz w:val="21"/>
        </w:rPr>
        <w:t>20. Roy Y, Banville H, Albuquerque I, Gramfort A, Falk TH, Faubert J (2019) Deep learning-based electroencephalography analysis: a systematic review. J Neural Eng 16:051001. https://doi.org/10.1088/1741-2552/ab260c</w:t>
      </w:r>
    </w:p>
    <w:p>
      <w:pPr>
        <w:spacing w:after="100" w:line="276" w:lineRule="auto"/>
        <w:ind w:firstLine="420"/>
      </w:pPr>
      <w:r>
        <w:rPr>
          <w:rFonts w:ascii="微软雅黑" w:hAnsi="微软雅黑" w:eastAsia="微软雅黑"/>
          <w:sz w:val="21"/>
        </w:rPr>
        <w:t>21. Schirrmeister RT, Springenberg JT, Fiederer LDJ et al (2017) Deep learning with convolutional neural networks for EEG decoding and visualization. Hum Brain Mapp 38:5391-5420. https://doi.org/10.1002/hbm.23730</w:t>
      </w:r>
    </w:p>
    <w:p>
      <w:pPr>
        <w:spacing w:after="100" w:line="276" w:lineRule="auto"/>
        <w:ind w:firstLine="420"/>
      </w:pPr>
      <w:r>
        <w:rPr>
          <w:rFonts w:ascii="微软雅黑" w:hAnsi="微软雅黑" w:eastAsia="微软雅黑"/>
          <w:sz w:val="21"/>
        </w:rPr>
        <w:t>22. Song Y, Zheng Q, Liu B, Gao X (2023) EEG conformer: convolutional transformer for EEG decoding and visualization. IEEE Trans Neural Syst Rehabil Eng 31:710-719. https://doi.org/10.1109/TNSRE.2022.3230250</w:t>
      </w:r>
    </w:p>
    <w:p>
      <w:pPr>
        <w:spacing w:after="100" w:line="276" w:lineRule="auto"/>
        <w:ind w:firstLine="420"/>
      </w:pPr>
      <w:r>
        <w:rPr>
          <w:rFonts w:ascii="微软雅黑" w:hAnsi="微软雅黑" w:eastAsia="微软雅黑"/>
          <w:sz w:val="21"/>
        </w:rPr>
        <w:t>23. Tangermann M, Muller KR, Aertsen A et al (2012) Review of the BCI Competition IV. Front Neurosci 6:55. https://doi.org/10.3389/fnins.2012.00055</w:t>
      </w:r>
    </w:p>
    <w:p>
      <w:pPr>
        <w:spacing w:after="100" w:line="276" w:lineRule="auto"/>
        <w:ind w:firstLine="420"/>
      </w:pPr>
      <w:r>
        <w:rPr>
          <w:rFonts w:ascii="微软雅黑" w:hAnsi="微软雅黑" w:eastAsia="微软雅黑"/>
          <w:sz w:val="21"/>
        </w:rPr>
        <w:t>24. Tang J, Liu C, Li Q (2020) EEG feature distillation for motor imagery classification. In: Proc IEEE Int Conf Bioinformatics and Biomedicine (BIBM), pp 1680-1683</w:t>
      </w:r>
    </w:p>
    <w:p>
      <w:pPr>
        <w:spacing w:after="100" w:line="276" w:lineRule="auto"/>
        <w:ind w:firstLine="420"/>
      </w:pPr>
      <w:r>
        <w:rPr>
          <w:rFonts w:ascii="微软雅黑" w:hAnsi="微软雅黑" w:eastAsia="微软雅黑"/>
          <w:sz w:val="21"/>
        </w:rPr>
        <w:t>25. Wang J, Li S, Li R, Shi Y (2022) EEG motor imagery classification with multi-view convolutional neural network. Biomed Signal Process Control 77:103778</w:t>
      </w:r>
    </w:p>
    <w:p>
      <w:pPr>
        <w:spacing w:after="100" w:line="276" w:lineRule="auto"/>
        <w:ind w:firstLine="420"/>
      </w:pPr>
      <w:r>
        <w:rPr>
          <w:rFonts w:ascii="微软雅黑" w:hAnsi="微软雅黑" w:eastAsia="微软雅黑"/>
          <w:sz w:val="21"/>
        </w:rPr>
        <w:t>26. Wei Q, Wang Y, Gao X, Gao S (2022) Amplitude and phase coupling in steady-state motion visual evoked potentials for BCI. J Neural Eng 19:026002</w:t>
      </w:r>
    </w:p>
    <w:p>
      <w:pPr>
        <w:spacing w:after="100" w:line="276" w:lineRule="auto"/>
        <w:ind w:firstLine="420"/>
      </w:pPr>
      <w:r>
        <w:rPr>
          <w:rFonts w:ascii="微软雅黑" w:hAnsi="微软雅黑" w:eastAsia="微软雅黑"/>
          <w:sz w:val="21"/>
        </w:rPr>
        <w:t>27. Yger F, Berar M, Lotte F (2016) Riemannian approaches in brain-computer interfaces: a review. IEEE Trans Neural Syst Rehabil Eng 25:1753-1762. https://doi.org/10.1109/TNSRE.2016.2627016</w:t>
      </w:r>
    </w:p>
    <w:p>
      <w:pPr>
        <w:spacing w:after="100" w:line="276" w:lineRule="auto"/>
        <w:ind w:firstLine="420"/>
      </w:pPr>
      <w:r>
        <w:rPr>
          <w:rFonts w:ascii="微软雅黑" w:hAnsi="微软雅黑" w:eastAsia="微软雅黑"/>
          <w:sz w:val="21"/>
        </w:rPr>
        <w:t>28. Zhang L, Wang J, Chen B et al (2023) Temporal convolutional network for motor imagery EEG decoding with attention mechanism. Biomed Signal Process Control 81:104432</w:t>
      </w:r>
    </w:p>
    <w:p>
      <w:pPr>
        <w:spacing w:after="100" w:line="276" w:lineRule="auto"/>
        <w:ind w:firstLine="420"/>
      </w:pPr>
      <w:r>
        <w:rPr>
          <w:rFonts w:ascii="微软雅黑" w:hAnsi="微软雅黑" w:eastAsia="微软雅黑"/>
          <w:sz w:val="21"/>
        </w:rPr>
        <w:t>29. Zhang X, Yao L, Wang X, Monaghan J, McAlpine D (2022) A survey on deep learning-based non-invasive brain signals: recent advances and new frontiers. J Neural Eng 18:031002</w:t>
      </w:r>
    </w:p>
    <w:p>
      <w:pPr>
        <w:spacing w:after="100" w:line="276" w:lineRule="auto"/>
        <w:ind w:firstLine="420"/>
      </w:pPr>
      <w:r>
        <w:rPr>
          <w:rFonts w:ascii="微软雅黑" w:hAnsi="微软雅黑" w:eastAsia="微软雅黑"/>
          <w:sz w:val="21"/>
        </w:rPr>
        <w:t>30. Zuo C, Jin J, Yin Y et al (2023) Novel hybrid deep learning model for motor imagery EEG classification based on capsule network. Cogn Neurodyn 17:107-121</w:t>
      </w:r>
    </w:p>
    <w:sectPr>
      <w:pgSz w:w="12240" w:h="15840"/>
      <w:pgMar w:top="1152" w:right="1080" w:bottom="1152"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QzZThhZGIzYmZjNzI5NzIyNGY3YTAwOWYzZjE1ZjIifQ=="/>
  </w:docVars>
  <w:rsids>
    <w:rsidRoot w:val="00B47730"/>
    <w:rsid w:val="00034616"/>
    <w:rsid w:val="0006063C"/>
    <w:rsid w:val="0015074B"/>
    <w:rsid w:val="0029639D"/>
    <w:rsid w:val="00326F90"/>
    <w:rsid w:val="00AA1D8D"/>
    <w:rsid w:val="00B47730"/>
    <w:rsid w:val="00CB0664"/>
    <w:rsid w:val="00FC693F"/>
    <w:rsid w:val="01E80960"/>
    <w:rsid w:val="0D8D4779"/>
    <w:rsid w:val="11406967"/>
    <w:rsid w:val="2C520C10"/>
    <w:rsid w:val="35F26FC0"/>
    <w:rsid w:val="36A22794"/>
    <w:rsid w:val="3C864124"/>
    <w:rsid w:val="40C0121E"/>
    <w:rsid w:val="7CC540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197</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5</cp:lastModifiedBy>
  <dcterms:modified xsi:type="dcterms:W3CDTF">2026-06-25T09:59:41Z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5486D5DCF45746FB81D9C6129DCE22FA_12</vt:lpwstr>
  </property>
</Properties>
</file>